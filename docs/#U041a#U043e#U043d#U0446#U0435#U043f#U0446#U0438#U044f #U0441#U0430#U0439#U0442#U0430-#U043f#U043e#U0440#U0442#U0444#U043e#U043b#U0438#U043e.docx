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240"/>
        <w:rPr>
          <w:rFonts w:hint="default"/>
          <w:lang w:val="ru-RU"/>
        </w:rPr>
      </w:pPr>
      <w:r>
        <w:rPr>
          <w:rtl w:val="0"/>
        </w:rPr>
        <w:t>Ниже — практичная концепция сайта-портфолио, который работает как продающий лендинг для услуг: показывает работы, объясняет ценность, закрывает сомнения и мягко ведёт к заявке</w:t>
      </w:r>
      <w:r>
        <w:rPr>
          <w:rFonts w:hint="default"/>
          <w:rtl w:val="0"/>
          <w:lang w:val="ru-RU"/>
        </w:rPr>
        <w:t>.</w:t>
      </w:r>
      <w:bookmarkStart w:id="232" w:name="_GoBack"/>
      <w:bookmarkEnd w:id="232"/>
    </w:p>
    <w:p w14:paraId="00000002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3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nli170qgeaee" w:colFirst="0" w:colLast="0"/>
      <w:bookmarkEnd w:id="0"/>
      <w:r>
        <w:rPr>
          <w:b/>
          <w:bCs/>
          <w:sz w:val="46"/>
          <w:szCs w:val="46"/>
          <w:rtl w:val="0"/>
        </w:rPr>
        <w:t>1. Общая концепция сайта</w:t>
      </w:r>
    </w:p>
    <w:p w14:paraId="00000004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ozjnzwim4z35" w:colFirst="0" w:colLast="0"/>
      <w:bookmarkEnd w:id="1"/>
      <w:r>
        <w:rPr>
          <w:b/>
          <w:bCs/>
          <w:sz w:val="34"/>
          <w:szCs w:val="34"/>
          <w:rtl w:val="0"/>
        </w:rPr>
        <w:t>1.1. Что должен представлять собой сайт-портфолио разработчика лендингов</w:t>
      </w:r>
    </w:p>
    <w:p w14:paraId="00000005">
      <w:pPr>
        <w:spacing w:before="240" w:after="240"/>
      </w:pPr>
      <w:r>
        <w:rPr>
          <w:rtl w:val="0"/>
        </w:rPr>
        <w:t xml:space="preserve">Это не просто галерея проектов. Это </w:t>
      </w:r>
      <w:r>
        <w:rPr>
          <w:b/>
          <w:bCs/>
          <w:rtl w:val="0"/>
        </w:rPr>
        <w:t>продающий сайт о твоём подходе к созданию лендингов для бизнеса</w:t>
      </w:r>
      <w:r>
        <w:rPr>
          <w:rtl w:val="0"/>
        </w:rPr>
        <w:t>.</w:t>
      </w:r>
    </w:p>
    <w:p w14:paraId="00000006">
      <w:pPr>
        <w:spacing w:before="240" w:after="240"/>
      </w:pPr>
      <w:r>
        <w:rPr>
          <w:rtl w:val="0"/>
        </w:rPr>
        <w:t>По сути, сайт должен отвечать на вопросы клиента:</w:t>
      </w:r>
    </w:p>
    <w:p w14:paraId="00000007">
      <w:pPr>
        <w:spacing w:before="240" w:after="240"/>
      </w:pPr>
      <w:r>
        <w:rPr>
          <w:rtl w:val="0"/>
        </w:rPr>
        <w:t>“Кто этот специалист?”</w:t>
      </w:r>
      <w:r>
        <w:rPr>
          <w:rtl w:val="0"/>
        </w:rPr>
        <w:br w:type="textWrapping"/>
      </w:r>
      <w:r>
        <w:rPr>
          <w:rtl w:val="0"/>
        </w:rPr>
        <w:t>“Он понимает бизнес-задачи или просто верстает?”</w:t>
      </w:r>
      <w:r>
        <w:rPr>
          <w:rtl w:val="0"/>
        </w:rPr>
        <w:br w:type="textWrapping"/>
      </w:r>
      <w:r>
        <w:rPr>
          <w:rtl w:val="0"/>
        </w:rPr>
        <w:t>“Можно ли ему доверить сайт?”</w:t>
      </w:r>
      <w:r>
        <w:rPr>
          <w:rtl w:val="0"/>
        </w:rPr>
        <w:br w:type="textWrapping"/>
      </w:r>
      <w:r>
        <w:rPr>
          <w:rtl w:val="0"/>
        </w:rPr>
        <w:t>“Какие работы он уже делал?”</w:t>
      </w:r>
      <w:r>
        <w:rPr>
          <w:rtl w:val="0"/>
        </w:rPr>
        <w:br w:type="textWrapping"/>
      </w:r>
      <w:r>
        <w:rPr>
          <w:rtl w:val="0"/>
        </w:rPr>
        <w:t>“Сколько это стоит?”</w:t>
      </w:r>
      <w:r>
        <w:rPr>
          <w:rtl w:val="0"/>
        </w:rPr>
        <w:br w:type="textWrapping"/>
      </w:r>
      <w:r>
        <w:rPr>
          <w:rtl w:val="0"/>
        </w:rPr>
        <w:t>“Как будет проходить работа?”</w:t>
      </w:r>
      <w:r>
        <w:rPr>
          <w:rtl w:val="0"/>
        </w:rPr>
        <w:br w:type="textWrapping"/>
      </w:r>
      <w:r>
        <w:rPr>
          <w:rtl w:val="0"/>
        </w:rPr>
        <w:t>“Что мне делать дальше?”</w:t>
      </w:r>
    </w:p>
    <w:p w14:paraId="00000008">
      <w:pPr>
        <w:spacing w:before="240" w:after="240"/>
      </w:pPr>
      <w:r>
        <w:rPr>
          <w:rtl w:val="0"/>
        </w:rPr>
        <w:t>Правильная концепция:</w:t>
      </w:r>
    </w:p>
    <w:p w14:paraId="00000009">
      <w:pPr>
        <w:spacing w:before="240" w:after="240"/>
        <w:rPr>
          <w:b/>
          <w:bCs/>
        </w:rPr>
      </w:pPr>
      <w:r>
        <w:rPr>
          <w:b/>
          <w:bCs/>
          <w:rtl w:val="0"/>
        </w:rPr>
        <w:t>Ты не продаёшь HTML/CSS/JS. Ты продаёшь готовый инструмент для заявок, презентации бизнеса и роста доверия клиентов.</w:t>
      </w:r>
    </w:p>
    <w:p w14:paraId="0000000A">
      <w:pPr>
        <w:spacing w:before="240" w:after="240"/>
      </w:pPr>
      <w:r>
        <w:rPr>
          <w:rtl w:val="0"/>
        </w:rPr>
        <w:t>То есть позиционирование должно быть не таким:</w:t>
      </w:r>
    </w:p>
    <w:p w14:paraId="0000000B">
      <w:pPr>
        <w:spacing w:before="240" w:after="240"/>
      </w:pPr>
      <w:r>
        <w:rPr>
          <w:rtl w:val="0"/>
        </w:rPr>
        <w:t>“Я верстаю сайты.”</w:t>
      </w:r>
    </w:p>
    <w:p w14:paraId="0000000C">
      <w:pPr>
        <w:spacing w:before="240" w:after="240"/>
      </w:pPr>
      <w:r>
        <w:rPr>
          <w:rtl w:val="0"/>
        </w:rPr>
        <w:t>А таким:</w:t>
      </w:r>
    </w:p>
    <w:p w14:paraId="0000000D">
      <w:pPr>
        <w:spacing w:before="240" w:after="240"/>
      </w:pPr>
      <w:r>
        <w:rPr>
          <w:rtl w:val="0"/>
        </w:rPr>
        <w:t>“Я разрабатываю быстрые, адаптивные лендинги под ключ, которые помогают малому и среднему бизнесу получать заявки и выглядеть убедительно в интернете.”</w:t>
      </w:r>
    </w:p>
    <w:p w14:paraId="0000000E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F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tm20nwscjzu8" w:colFirst="0" w:colLast="0"/>
      <w:bookmarkEnd w:id="2"/>
      <w:r>
        <w:rPr>
          <w:b/>
          <w:bCs/>
          <w:sz w:val="34"/>
          <w:szCs w:val="34"/>
          <w:rtl w:val="0"/>
        </w:rPr>
        <w:t>1.2. Главная цель сайта</w:t>
      </w:r>
    </w:p>
    <w:p w14:paraId="00000010">
      <w:pPr>
        <w:spacing w:before="240" w:after="240"/>
      </w:pPr>
      <w:r>
        <w:rPr>
          <w:rtl w:val="0"/>
        </w:rPr>
        <w:t xml:space="preserve">Главная цель — </w:t>
      </w:r>
      <w:r>
        <w:rPr>
          <w:b/>
          <w:bCs/>
          <w:rtl w:val="0"/>
        </w:rPr>
        <w:t>получить качественную заявку от потенциального клиента</w:t>
      </w:r>
      <w:r>
        <w:rPr>
          <w:rtl w:val="0"/>
        </w:rPr>
        <w:t>.</w:t>
      </w:r>
    </w:p>
    <w:p w14:paraId="00000011">
      <w:pPr>
        <w:spacing w:before="240" w:after="240"/>
      </w:pPr>
      <w:r>
        <w:rPr>
          <w:rtl w:val="0"/>
        </w:rPr>
        <w:t>Не просто “посетитель оставил телефон”, а чтобы он:</w:t>
      </w:r>
    </w:p>
    <w:p w14:paraId="00000012">
      <w:pPr>
        <w:numPr>
          <w:ilvl w:val="0"/>
          <w:numId w:val="1"/>
        </w:numPr>
        <w:spacing w:before="240" w:after="0"/>
        <w:ind w:left="720" w:hanging="360"/>
      </w:pPr>
      <w:r>
        <w:rPr>
          <w:rtl w:val="0"/>
        </w:rPr>
        <w:t>понял, чем ты полезен;</w:t>
      </w:r>
    </w:p>
    <w:p w14:paraId="00000013">
      <w:pPr>
        <w:numPr>
          <w:ilvl w:val="0"/>
          <w:numId w:val="1"/>
        </w:numPr>
        <w:spacing w:before="0" w:after="0"/>
        <w:ind w:left="720" w:hanging="360"/>
      </w:pPr>
      <w:r>
        <w:rPr>
          <w:rtl w:val="0"/>
        </w:rPr>
        <w:t>увидел примеры работ;</w:t>
      </w:r>
    </w:p>
    <w:p w14:paraId="00000014">
      <w:pPr>
        <w:numPr>
          <w:ilvl w:val="0"/>
          <w:numId w:val="1"/>
        </w:numPr>
        <w:spacing w:before="0" w:after="0"/>
        <w:ind w:left="720" w:hanging="360"/>
      </w:pPr>
      <w:r>
        <w:rPr>
          <w:rtl w:val="0"/>
        </w:rPr>
        <w:t>примерно понял бюджет;</w:t>
      </w:r>
    </w:p>
    <w:p w14:paraId="00000015">
      <w:pPr>
        <w:numPr>
          <w:ilvl w:val="0"/>
          <w:numId w:val="1"/>
        </w:numPr>
        <w:spacing w:before="0" w:after="0"/>
        <w:ind w:left="720" w:hanging="360"/>
      </w:pPr>
      <w:r>
        <w:rPr>
          <w:rtl w:val="0"/>
        </w:rPr>
        <w:t>доверился процессу;</w:t>
      </w:r>
    </w:p>
    <w:p w14:paraId="00000016">
      <w:pPr>
        <w:numPr>
          <w:ilvl w:val="0"/>
          <w:numId w:val="1"/>
        </w:numPr>
        <w:spacing w:before="0" w:after="240"/>
        <w:ind w:left="720" w:hanging="360"/>
      </w:pPr>
      <w:r>
        <w:rPr>
          <w:rtl w:val="0"/>
        </w:rPr>
        <w:t>оставил заявку с пониманием, чего хочет.</w:t>
      </w:r>
    </w:p>
    <w:p w14:paraId="00000017">
      <w:pPr>
        <w:spacing w:before="240" w:after="240"/>
      </w:pPr>
      <w:r>
        <w:rPr>
          <w:rtl w:val="0"/>
        </w:rPr>
        <w:t>Основное целевое действие:</w:t>
      </w:r>
    </w:p>
    <w:p w14:paraId="00000018">
      <w:pPr>
        <w:spacing w:before="240" w:after="240"/>
        <w:rPr>
          <w:b/>
          <w:bCs/>
        </w:rPr>
      </w:pPr>
      <w:r>
        <w:rPr>
          <w:b/>
          <w:bCs/>
          <w:rtl w:val="0"/>
        </w:rPr>
        <w:t>Оставить заявку на разработку лендинга / обсудить проект / рассчитать стоимость.</w:t>
      </w:r>
    </w:p>
    <w:p w14:paraId="00000019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A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ioprj0ircxfc" w:colFirst="0" w:colLast="0"/>
      <w:bookmarkEnd w:id="3"/>
      <w:r>
        <w:rPr>
          <w:b/>
          <w:bCs/>
          <w:sz w:val="34"/>
          <w:szCs w:val="34"/>
          <w:rtl w:val="0"/>
        </w:rPr>
        <w:t>1.3. Второстепенные цели сайта</w:t>
      </w:r>
    </w:p>
    <w:p w14:paraId="0000001B">
      <w:pPr>
        <w:spacing w:before="240" w:after="240"/>
      </w:pPr>
      <w:r>
        <w:rPr>
          <w:rtl w:val="0"/>
        </w:rPr>
        <w:t>Сайт должен выполнять несколько задач одновременно:</w:t>
      </w:r>
    </w:p>
    <w:p w14:paraId="0000001C">
      <w:pPr>
        <w:numPr>
          <w:ilvl w:val="0"/>
          <w:numId w:val="2"/>
        </w:numPr>
        <w:spacing w:before="240" w:after="0"/>
        <w:ind w:left="720" w:hanging="360"/>
      </w:pPr>
      <w:r>
        <w:rPr>
          <w:b/>
          <w:bCs/>
          <w:rtl w:val="0"/>
        </w:rPr>
        <w:t>Показать уровень работ</w:t>
      </w:r>
      <w:r>
        <w:rPr>
          <w:b/>
          <w:bCs/>
          <w:rtl w:val="0"/>
        </w:rPr>
        <w:br w:type="textWrapping"/>
      </w:r>
      <w:r>
        <w:rPr>
          <w:rtl w:val="0"/>
        </w:rPr>
        <w:t>Через кейсы, превью, живые ссылки, адаптивность, аккуратную визуальную подачу.</w:t>
      </w:r>
    </w:p>
    <w:p w14:paraId="0000001D">
      <w:pPr>
        <w:numPr>
          <w:ilvl w:val="0"/>
          <w:numId w:val="2"/>
        </w:numPr>
        <w:spacing w:before="0" w:after="0"/>
        <w:ind w:left="720" w:hanging="360"/>
      </w:pPr>
      <w:r>
        <w:rPr>
          <w:b/>
          <w:bCs/>
          <w:rtl w:val="0"/>
        </w:rPr>
        <w:t>Объяснить пользу для бизнеса</w:t>
      </w:r>
      <w:r>
        <w:rPr>
          <w:b/>
          <w:bCs/>
          <w:rtl w:val="0"/>
        </w:rPr>
        <w:br w:type="textWrapping"/>
      </w:r>
      <w:r>
        <w:rPr>
          <w:rtl w:val="0"/>
        </w:rPr>
        <w:t>Не “сайт будет красивым”, а “сайт поможет презентовать услугу, повысить доверие, запустить рекламу, собирать заявки”.</w:t>
      </w:r>
    </w:p>
    <w:p w14:paraId="0000001E">
      <w:pPr>
        <w:numPr>
          <w:ilvl w:val="0"/>
          <w:numId w:val="2"/>
        </w:numPr>
        <w:spacing w:before="0" w:after="0"/>
        <w:ind w:left="720" w:hanging="360"/>
      </w:pPr>
      <w:r>
        <w:rPr>
          <w:b/>
          <w:bCs/>
          <w:rtl w:val="0"/>
        </w:rPr>
        <w:t>Снять страх перед заказом</w:t>
      </w:r>
      <w:r>
        <w:rPr>
          <w:b/>
          <w:bCs/>
          <w:rtl w:val="0"/>
        </w:rPr>
        <w:br w:type="textWrapping"/>
      </w:r>
      <w:r>
        <w:rPr>
          <w:rtl w:val="0"/>
        </w:rPr>
        <w:t>Клиенту важно понять сроки, этапы, цену, что от него потребуется, как будут вноситься правки.</w:t>
      </w:r>
    </w:p>
    <w:p w14:paraId="0000001F">
      <w:pPr>
        <w:numPr>
          <w:ilvl w:val="0"/>
          <w:numId w:val="2"/>
        </w:numPr>
        <w:spacing w:before="0" w:after="0"/>
        <w:ind w:left="720" w:hanging="360"/>
      </w:pPr>
      <w:r>
        <w:rPr>
          <w:b/>
          <w:bCs/>
          <w:rtl w:val="0"/>
        </w:rPr>
        <w:t>Показать прозрачность</w:t>
      </w:r>
      <w:r>
        <w:rPr>
          <w:b/>
          <w:bCs/>
          <w:rtl w:val="0"/>
        </w:rPr>
        <w:br w:type="textWrapping"/>
      </w:r>
      <w:r>
        <w:rPr>
          <w:rtl w:val="0"/>
        </w:rPr>
        <w:t>Открытые тарифы, примерный калькулятор, понятные этапы работы и честное описание ограничений повышают доверие. Исследования NN/g отдельно отмечают, что раскрытие цены на B2B-сайте может работать как фактор доверия и конкурентное преимущество. (</w:t>
      </w:r>
      <w:r>
        <w:fldChar w:fldCharType="begin"/>
      </w:r>
      <w:r>
        <w:instrText xml:space="preserve"> HYPERLINK "https://www.nngroup.com/articles/show-price/?utm_source=chatgpt.com" \h </w:instrText>
      </w:r>
      <w:r>
        <w:fldChar w:fldCharType="separate"/>
      </w:r>
      <w:r>
        <w:rPr>
          <w:color w:val="1155CC"/>
          <w:u w:val="single"/>
          <w:rtl w:val="0"/>
        </w:rPr>
        <w:t>Nielsen Norman Group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>)</w:t>
      </w:r>
    </w:p>
    <w:p w14:paraId="00000020">
      <w:pPr>
        <w:numPr>
          <w:ilvl w:val="0"/>
          <w:numId w:val="2"/>
        </w:numPr>
        <w:spacing w:before="0" w:after="0"/>
        <w:ind w:left="720" w:hanging="360"/>
      </w:pPr>
      <w:r>
        <w:rPr>
          <w:b/>
          <w:bCs/>
          <w:rtl w:val="0"/>
        </w:rPr>
        <w:t>Отстроиться от конструкторов и дешёвых шаблонов</w:t>
      </w:r>
      <w:r>
        <w:rPr>
          <w:b/>
          <w:bCs/>
          <w:rtl w:val="0"/>
        </w:rPr>
        <w:br w:type="textWrapping"/>
      </w:r>
      <w:r>
        <w:rPr>
          <w:rtl w:val="0"/>
        </w:rPr>
        <w:t>Нужно объяснить, почему самостоятельная разработка на HTML/CSS/JS может быть плюсом: контроль, скорость, чистый код, индивидуальность, гибкость.</w:t>
      </w:r>
    </w:p>
    <w:p w14:paraId="00000021">
      <w:pPr>
        <w:numPr>
          <w:ilvl w:val="0"/>
          <w:numId w:val="2"/>
        </w:numPr>
        <w:spacing w:before="0" w:after="240"/>
        <w:ind w:left="720" w:hanging="360"/>
      </w:pPr>
      <w:r>
        <w:rPr>
          <w:b/>
          <w:bCs/>
          <w:rtl w:val="0"/>
        </w:rPr>
        <w:t>Сформировать образ специалиста</w:t>
      </w:r>
      <w:r>
        <w:rPr>
          <w:b/>
          <w:bCs/>
          <w:rtl w:val="0"/>
        </w:rPr>
        <w:br w:type="textWrapping"/>
      </w:r>
      <w:r>
        <w:rPr>
          <w:rtl w:val="0"/>
        </w:rPr>
        <w:t>Не “начинающий фрилансер”, а “ответственный исполнитель, который понимает структуру лендингов, UX, адаптивность и задачи бизнеса”.</w:t>
      </w:r>
    </w:p>
    <w:p w14:paraId="00000022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3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l9u9a59am2ox" w:colFirst="0" w:colLast="0"/>
      <w:bookmarkEnd w:id="4"/>
      <w:r>
        <w:rPr>
          <w:b/>
          <w:bCs/>
          <w:sz w:val="34"/>
          <w:szCs w:val="34"/>
          <w:rtl w:val="0"/>
        </w:rPr>
        <w:t>1.4. Как сайт должен вести пользователя от первого экрана до заявки</w:t>
      </w:r>
    </w:p>
    <w:p w14:paraId="00000024">
      <w:pPr>
        <w:spacing w:before="240" w:after="240"/>
      </w:pPr>
      <w:r>
        <w:rPr>
          <w:rtl w:val="0"/>
        </w:rPr>
        <w:t>Путь пользователя должен быть примерно таким:</w:t>
      </w:r>
    </w:p>
    <w:p w14:paraId="00000025">
      <w:pPr>
        <w:numPr>
          <w:ilvl w:val="0"/>
          <w:numId w:val="3"/>
        </w:numPr>
        <w:spacing w:before="240" w:after="0"/>
        <w:ind w:left="720" w:hanging="360"/>
      </w:pPr>
      <w:r>
        <w:rPr>
          <w:b/>
          <w:bCs/>
          <w:rtl w:val="0"/>
        </w:rPr>
        <w:t>Первый экран</w:t>
      </w:r>
      <w:r>
        <w:rPr>
          <w:b/>
          <w:bCs/>
          <w:rtl w:val="0"/>
        </w:rPr>
        <w:br w:type="textWrapping"/>
      </w:r>
      <w:r>
        <w:rPr>
          <w:rtl w:val="0"/>
        </w:rPr>
        <w:t>Пользователь за 5–7 секунд понимает: кто ты, что делаешь, для кого и какой результат даёшь.</w:t>
      </w:r>
    </w:p>
    <w:p w14:paraId="00000026">
      <w:pPr>
        <w:numPr>
          <w:ilvl w:val="0"/>
          <w:numId w:val="3"/>
        </w:numPr>
        <w:spacing w:before="0" w:after="0"/>
        <w:ind w:left="720" w:hanging="360"/>
      </w:pPr>
      <w:r>
        <w:rPr>
          <w:b/>
          <w:bCs/>
          <w:rtl w:val="0"/>
        </w:rPr>
        <w:t>Проблема и польза</w:t>
      </w:r>
      <w:r>
        <w:rPr>
          <w:b/>
          <w:bCs/>
          <w:rtl w:val="0"/>
        </w:rPr>
        <w:br w:type="textWrapping"/>
      </w:r>
      <w:r>
        <w:rPr>
          <w:rtl w:val="0"/>
        </w:rPr>
        <w:t>Он узнаёт себя: “Мне нужен сайт, который понятно презентует услугу и приводит заявки”.</w:t>
      </w:r>
    </w:p>
    <w:p w14:paraId="00000027">
      <w:pPr>
        <w:numPr>
          <w:ilvl w:val="0"/>
          <w:numId w:val="3"/>
        </w:numPr>
        <w:spacing w:before="0" w:after="0"/>
        <w:ind w:left="720" w:hanging="360"/>
      </w:pPr>
      <w:r>
        <w:rPr>
          <w:b/>
          <w:bCs/>
          <w:rtl w:val="0"/>
        </w:rPr>
        <w:t>Краткое доверие</w:t>
      </w:r>
      <w:r>
        <w:rPr>
          <w:b/>
          <w:bCs/>
          <w:rtl w:val="0"/>
        </w:rPr>
        <w:br w:type="textWrapping"/>
      </w:r>
      <w:r>
        <w:rPr>
          <w:rtl w:val="0"/>
        </w:rPr>
        <w:t>Он видит, что ты работаешь под ключ, делаешь адаптивно, без конструкторов, с понятным процессом.</w:t>
      </w:r>
    </w:p>
    <w:p w14:paraId="00000028">
      <w:pPr>
        <w:numPr>
          <w:ilvl w:val="0"/>
          <w:numId w:val="3"/>
        </w:numPr>
        <w:spacing w:before="0" w:after="0"/>
        <w:ind w:left="720" w:hanging="360"/>
      </w:pPr>
      <w:r>
        <w:rPr>
          <w:b/>
          <w:bCs/>
          <w:rtl w:val="0"/>
        </w:rPr>
        <w:t>Услуги</w:t>
      </w:r>
      <w:r>
        <w:rPr>
          <w:b/>
          <w:bCs/>
          <w:rtl w:val="0"/>
        </w:rPr>
        <w:br w:type="textWrapping"/>
      </w:r>
      <w:r>
        <w:rPr>
          <w:rtl w:val="0"/>
        </w:rPr>
        <w:t>Он понимает, что именно можно заказать: лендинг, доработка, адаптив, форма заявки, калькулятор, анимации, интеграции.</w:t>
      </w:r>
    </w:p>
    <w:p w14:paraId="00000029">
      <w:pPr>
        <w:numPr>
          <w:ilvl w:val="0"/>
          <w:numId w:val="3"/>
        </w:numPr>
        <w:spacing w:before="0" w:after="0"/>
        <w:ind w:left="720" w:hanging="360"/>
      </w:pPr>
      <w:r>
        <w:rPr>
          <w:b/>
          <w:bCs/>
          <w:rtl w:val="0"/>
        </w:rPr>
        <w:t>Кейсы</w:t>
      </w:r>
      <w:r>
        <w:rPr>
          <w:b/>
          <w:bCs/>
          <w:rtl w:val="0"/>
        </w:rPr>
        <w:br w:type="textWrapping"/>
      </w:r>
      <w:r>
        <w:rPr>
          <w:rtl w:val="0"/>
        </w:rPr>
        <w:t>Он видит реальные примеры и думает: “Окей, человек умеет делать нормальные сайты”.</w:t>
      </w:r>
    </w:p>
    <w:p w14:paraId="0000002A">
      <w:pPr>
        <w:numPr>
          <w:ilvl w:val="0"/>
          <w:numId w:val="3"/>
        </w:numPr>
        <w:spacing w:before="0" w:after="0"/>
        <w:ind w:left="720" w:hanging="360"/>
      </w:pPr>
      <w:r>
        <w:rPr>
          <w:b/>
          <w:bCs/>
          <w:rtl w:val="0"/>
        </w:rPr>
        <w:t>Тарифы / калькулятор</w:t>
      </w:r>
      <w:r>
        <w:rPr>
          <w:b/>
          <w:bCs/>
          <w:rtl w:val="0"/>
        </w:rPr>
        <w:br w:type="textWrapping"/>
      </w:r>
      <w:r>
        <w:rPr>
          <w:rtl w:val="0"/>
        </w:rPr>
        <w:t>Он получает ориентир по цене и перестаёт бояться неизвестности.</w:t>
      </w:r>
    </w:p>
    <w:p w14:paraId="0000002B">
      <w:pPr>
        <w:numPr>
          <w:ilvl w:val="0"/>
          <w:numId w:val="3"/>
        </w:numPr>
        <w:spacing w:before="0" w:after="0"/>
        <w:ind w:left="720" w:hanging="360"/>
      </w:pPr>
      <w:r>
        <w:rPr>
          <w:b/>
          <w:bCs/>
          <w:rtl w:val="0"/>
        </w:rPr>
        <w:t>Этапы работы</w:t>
      </w:r>
      <w:r>
        <w:rPr>
          <w:b/>
          <w:bCs/>
          <w:rtl w:val="0"/>
        </w:rPr>
        <w:br w:type="textWrapping"/>
      </w:r>
      <w:r>
        <w:rPr>
          <w:rtl w:val="0"/>
        </w:rPr>
        <w:t>Он понимает, что процесс управляемый, а не хаотичный.</w:t>
      </w:r>
    </w:p>
    <w:p w14:paraId="0000002C">
      <w:pPr>
        <w:numPr>
          <w:ilvl w:val="0"/>
          <w:numId w:val="3"/>
        </w:numPr>
        <w:spacing w:before="0" w:after="0"/>
        <w:ind w:left="720" w:hanging="360"/>
      </w:pPr>
      <w:r>
        <w:rPr>
          <w:b/>
          <w:bCs/>
          <w:rtl w:val="0"/>
        </w:rPr>
        <w:t>Отзывы / альтернативные доказательства</w:t>
      </w:r>
      <w:r>
        <w:rPr>
          <w:b/>
          <w:bCs/>
          <w:rtl w:val="0"/>
        </w:rPr>
        <w:br w:type="textWrapping"/>
      </w:r>
      <w:r>
        <w:rPr>
          <w:rtl w:val="0"/>
        </w:rPr>
        <w:t>Он видит подтверждения: отзывы, демонстрация кода, видеообзоры, скриншоты, до/после, мини-разборы.</w:t>
      </w:r>
    </w:p>
    <w:p w14:paraId="0000002D">
      <w:pPr>
        <w:numPr>
          <w:ilvl w:val="0"/>
          <w:numId w:val="3"/>
        </w:numPr>
        <w:spacing w:before="0" w:after="0"/>
        <w:ind w:left="720" w:hanging="360"/>
      </w:pPr>
      <w:r>
        <w:rPr>
          <w:b/>
          <w:bCs/>
          <w:rtl w:val="0"/>
        </w:rPr>
        <w:t>FAQ</w:t>
      </w:r>
      <w:r>
        <w:rPr>
          <w:b/>
          <w:bCs/>
          <w:rtl w:val="0"/>
        </w:rPr>
        <w:br w:type="textWrapping"/>
      </w:r>
      <w:r>
        <w:rPr>
          <w:rtl w:val="0"/>
        </w:rPr>
        <w:t>Закрываются последние возражения.</w:t>
      </w:r>
    </w:p>
    <w:p w14:paraId="0000002E">
      <w:pPr>
        <w:numPr>
          <w:ilvl w:val="0"/>
          <w:numId w:val="3"/>
        </w:numPr>
        <w:spacing w:before="0" w:after="240"/>
        <w:ind w:left="720" w:hanging="360"/>
      </w:pPr>
      <w:r>
        <w:rPr>
          <w:b/>
          <w:bCs/>
          <w:rtl w:val="0"/>
        </w:rPr>
        <w:t>Форма заявки</w:t>
      </w:r>
      <w:r>
        <w:rPr>
          <w:b/>
          <w:bCs/>
          <w:rtl w:val="0"/>
        </w:rPr>
        <w:br w:type="textWrapping"/>
      </w:r>
      <w:r>
        <w:rPr>
          <w:rtl w:val="0"/>
        </w:rPr>
        <w:t>Пользователь оставляет контакты, потому что уже получил достаточно аргументов.</w:t>
      </w:r>
    </w:p>
    <w:p w14:paraId="0000002F">
      <w:pPr>
        <w:spacing w:before="240" w:after="240"/>
      </w:pPr>
      <w:r>
        <w:rPr>
          <w:rtl w:val="0"/>
        </w:rPr>
        <w:t>Важно: первый экран всё ещё имеет значение, потому что именно верхняя часть страницы формирует обещание и мотивацию скроллить дальше. NN/g подчёркивает, что пользователи скроллят, если верх страницы достаточно обещающий. (</w:t>
      </w:r>
      <w:r>
        <w:fldChar w:fldCharType="begin"/>
      </w:r>
      <w:r>
        <w:instrText xml:space="preserve"> HYPERLINK "https://www.nngroup.com/articles/page-fold-manifesto/?utm_source=chatgpt.com" \h </w:instrText>
      </w:r>
      <w:r>
        <w:fldChar w:fldCharType="separate"/>
      </w:r>
      <w:r>
        <w:rPr>
          <w:color w:val="1155CC"/>
          <w:u w:val="single"/>
          <w:rtl w:val="0"/>
        </w:rPr>
        <w:t>Nielsen Norman Group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>)</w:t>
      </w:r>
    </w:p>
    <w:p w14:paraId="00000030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1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1u5b3pwyg88v" w:colFirst="0" w:colLast="0"/>
      <w:bookmarkEnd w:id="5"/>
      <w:r>
        <w:rPr>
          <w:b/>
          <w:bCs/>
          <w:sz w:val="34"/>
          <w:szCs w:val="34"/>
          <w:rtl w:val="0"/>
        </w:rPr>
        <w:t>1.5. Какие сомнения клиента сайт должен закрывать</w:t>
      </w:r>
    </w:p>
    <w:p w14:paraId="00000032">
      <w:pPr>
        <w:spacing w:before="240" w:after="240"/>
      </w:pPr>
      <w:r>
        <w:rPr>
          <w:rtl w:val="0"/>
        </w:rPr>
        <w:t>У малого и среднего бизнеса обычно есть такие страхи:</w:t>
      </w:r>
    </w:p>
    <w:p w14:paraId="00000033">
      <w:pPr>
        <w:numPr>
          <w:ilvl w:val="0"/>
          <w:numId w:val="4"/>
        </w:numPr>
        <w:spacing w:before="240" w:after="0"/>
        <w:ind w:left="720" w:hanging="360"/>
      </w:pPr>
      <w:r>
        <w:rPr>
          <w:b/>
          <w:bCs/>
          <w:rtl w:val="0"/>
        </w:rPr>
        <w:t>“А сайт вообще будет продавать?”</w:t>
      </w:r>
      <w:r>
        <w:rPr>
          <w:b/>
          <w:bCs/>
          <w:rtl w:val="0"/>
        </w:rPr>
        <w:br w:type="textWrapping"/>
      </w:r>
      <w:r>
        <w:rPr>
          <w:rtl w:val="0"/>
        </w:rPr>
        <w:t>Закрывается через структуру, акцент на заявках, кейсы, объяснение подхода.</w:t>
      </w:r>
    </w:p>
    <w:p w14:paraId="00000034">
      <w:pPr>
        <w:numPr>
          <w:ilvl w:val="0"/>
          <w:numId w:val="4"/>
        </w:numPr>
        <w:spacing w:before="0" w:after="0"/>
        <w:ind w:left="720" w:hanging="360"/>
      </w:pPr>
      <w:r>
        <w:rPr>
          <w:b/>
          <w:bCs/>
          <w:rtl w:val="0"/>
        </w:rPr>
        <w:t>“Я не разбираюсь в сайтах, меня не запутают?”</w:t>
      </w:r>
      <w:r>
        <w:rPr>
          <w:b/>
          <w:bCs/>
          <w:rtl w:val="0"/>
        </w:rPr>
        <w:br w:type="textWrapping"/>
      </w:r>
      <w:r>
        <w:rPr>
          <w:rtl w:val="0"/>
        </w:rPr>
        <w:t>Закрывается простым языком, этапами, чек-листом “что от вас потребуется”.</w:t>
      </w:r>
    </w:p>
    <w:p w14:paraId="00000035">
      <w:pPr>
        <w:numPr>
          <w:ilvl w:val="0"/>
          <w:numId w:val="4"/>
        </w:numPr>
        <w:spacing w:before="0" w:after="0"/>
        <w:ind w:left="720" w:hanging="360"/>
      </w:pPr>
      <w:r>
        <w:rPr>
          <w:b/>
          <w:bCs/>
          <w:rtl w:val="0"/>
        </w:rPr>
        <w:t>“Сколько это будет стоить?”</w:t>
      </w:r>
      <w:r>
        <w:rPr>
          <w:b/>
          <w:bCs/>
          <w:rtl w:val="0"/>
        </w:rPr>
        <w:br w:type="textWrapping"/>
      </w:r>
      <w:r>
        <w:rPr>
          <w:rtl w:val="0"/>
        </w:rPr>
        <w:t>Закрывается тарифами и калькулятором.</w:t>
      </w:r>
    </w:p>
    <w:p w14:paraId="00000036">
      <w:pPr>
        <w:numPr>
          <w:ilvl w:val="0"/>
          <w:numId w:val="4"/>
        </w:numPr>
        <w:spacing w:before="0" w:after="0"/>
        <w:ind w:left="720" w:hanging="360"/>
      </w:pPr>
      <w:r>
        <w:rPr>
          <w:b/>
          <w:bCs/>
          <w:rtl w:val="0"/>
        </w:rPr>
        <w:t>“А если мне не понравится?”</w:t>
      </w:r>
      <w:r>
        <w:rPr>
          <w:b/>
          <w:bCs/>
          <w:rtl w:val="0"/>
        </w:rPr>
        <w:br w:type="textWrapping"/>
      </w:r>
      <w:r>
        <w:rPr>
          <w:rtl w:val="0"/>
        </w:rPr>
        <w:t>Закрывается описанием правок, промежуточных согласований, прототипа перед финальной версткой.</w:t>
      </w:r>
    </w:p>
    <w:p w14:paraId="00000037">
      <w:pPr>
        <w:numPr>
          <w:ilvl w:val="0"/>
          <w:numId w:val="4"/>
        </w:numPr>
        <w:spacing w:before="0" w:after="0"/>
        <w:ind w:left="720" w:hanging="360"/>
      </w:pPr>
      <w:r>
        <w:rPr>
          <w:b/>
          <w:bCs/>
          <w:rtl w:val="0"/>
        </w:rPr>
        <w:t>“А если сайт плохо откроется на телефоне?”</w:t>
      </w:r>
      <w:r>
        <w:rPr>
          <w:b/>
          <w:bCs/>
          <w:rtl w:val="0"/>
        </w:rPr>
        <w:br w:type="textWrapping"/>
      </w:r>
      <w:r>
        <w:rPr>
          <w:rtl w:val="0"/>
        </w:rPr>
        <w:t>Закрывается акцентом на адаптивность и демонстрацией мобильных превью.</w:t>
      </w:r>
    </w:p>
    <w:p w14:paraId="00000038">
      <w:pPr>
        <w:numPr>
          <w:ilvl w:val="0"/>
          <w:numId w:val="4"/>
        </w:numPr>
        <w:spacing w:before="0" w:after="0"/>
        <w:ind w:left="720" w:hanging="360"/>
      </w:pPr>
      <w:r>
        <w:rPr>
          <w:b/>
          <w:bCs/>
          <w:rtl w:val="0"/>
        </w:rPr>
        <w:t>“А если исполнитель пропадёт?”</w:t>
      </w:r>
      <w:r>
        <w:rPr>
          <w:b/>
          <w:bCs/>
          <w:rtl w:val="0"/>
        </w:rPr>
        <w:br w:type="textWrapping"/>
      </w:r>
      <w:r>
        <w:rPr>
          <w:rtl w:val="0"/>
        </w:rPr>
        <w:t>Закрывается прозрачным процессом, контактами, сроками, договорённостями, регулярными этапами.</w:t>
      </w:r>
    </w:p>
    <w:p w14:paraId="00000039">
      <w:pPr>
        <w:numPr>
          <w:ilvl w:val="0"/>
          <w:numId w:val="4"/>
        </w:numPr>
        <w:spacing w:before="0" w:after="0"/>
        <w:ind w:left="720" w:hanging="360"/>
      </w:pPr>
      <w:r>
        <w:rPr>
          <w:b/>
          <w:bCs/>
          <w:rtl w:val="0"/>
        </w:rPr>
        <w:t>“Почему не сделать на конструкторе дешевле?”</w:t>
      </w:r>
      <w:r>
        <w:rPr>
          <w:b/>
          <w:bCs/>
          <w:rtl w:val="0"/>
        </w:rPr>
        <w:br w:type="textWrapping"/>
      </w:r>
      <w:r>
        <w:rPr>
          <w:rtl w:val="0"/>
        </w:rPr>
        <w:t>Закрывается сравнением: индивидуальный код, скорость, контроль, отсутствие лишней нагрузки, гибкость.</w:t>
      </w:r>
    </w:p>
    <w:p w14:paraId="0000003A">
      <w:pPr>
        <w:numPr>
          <w:ilvl w:val="0"/>
          <w:numId w:val="4"/>
        </w:numPr>
        <w:spacing w:before="0" w:after="240"/>
        <w:ind w:left="720" w:hanging="360"/>
      </w:pPr>
      <w:r>
        <w:rPr>
          <w:b/>
          <w:bCs/>
          <w:rtl w:val="0"/>
        </w:rPr>
        <w:t>“У него достаточно опыта?”</w:t>
      </w:r>
      <w:r>
        <w:rPr>
          <w:b/>
          <w:bCs/>
          <w:rtl w:val="0"/>
        </w:rPr>
        <w:br w:type="textWrapping"/>
      </w:r>
      <w:r>
        <w:rPr>
          <w:rtl w:val="0"/>
        </w:rPr>
        <w:t>Закрывается кейсами, демонстрацией подхода, техническими деталями, аккуратным дизайном самого портфолио.</w:t>
      </w:r>
    </w:p>
    <w:p w14:paraId="0000003B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C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71oi8m14bokr" w:colFirst="0" w:colLast="0"/>
      <w:bookmarkEnd w:id="6"/>
      <w:r>
        <w:rPr>
          <w:b/>
          <w:bCs/>
          <w:sz w:val="34"/>
          <w:szCs w:val="34"/>
          <w:rtl w:val="0"/>
        </w:rPr>
        <w:t>1.6. Как показать экспертность, надёжность и пользу для бизнеса</w:t>
      </w:r>
    </w:p>
    <w:p w14:paraId="0000003D">
      <w:pPr>
        <w:spacing w:before="240" w:after="240"/>
      </w:pPr>
      <w:r>
        <w:rPr>
          <w:rtl w:val="0"/>
        </w:rPr>
        <w:t>Экспертность показывается не громкими словами, а конкретикой:</w:t>
      </w:r>
    </w:p>
    <w:p w14:paraId="0000003E">
      <w:pPr>
        <w:numPr>
          <w:ilvl w:val="0"/>
          <w:numId w:val="5"/>
        </w:numPr>
        <w:spacing w:before="240" w:after="0"/>
        <w:ind w:left="720" w:hanging="360"/>
      </w:pPr>
      <w:r>
        <w:rPr>
          <w:rtl w:val="0"/>
        </w:rPr>
        <w:t xml:space="preserve">объясняй, </w:t>
      </w:r>
      <w:r>
        <w:rPr>
          <w:b/>
          <w:bCs/>
          <w:rtl w:val="0"/>
        </w:rPr>
        <w:t>какую бизнес-задачу решает каждый блок лендинга</w:t>
      </w:r>
      <w:r>
        <w:rPr>
          <w:rtl w:val="0"/>
        </w:rPr>
        <w:t>;</w:t>
      </w:r>
    </w:p>
    <w:p w14:paraId="0000003F">
      <w:pPr>
        <w:numPr>
          <w:ilvl w:val="0"/>
          <w:numId w:val="5"/>
        </w:numPr>
        <w:spacing w:before="0" w:after="0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>в кейсах показывай не только картинку, но и логику: задача → решение → результат;</w:t>
      </w:r>
    </w:p>
    <w:p w14:paraId="00000040">
      <w:pPr>
        <w:numPr>
          <w:ilvl w:val="0"/>
          <w:numId w:val="5"/>
        </w:numPr>
        <w:spacing w:before="0" w:after="0"/>
        <w:ind w:left="720" w:hanging="360"/>
      </w:pPr>
      <w:r>
        <w:rPr>
          <w:rtl w:val="0"/>
        </w:rPr>
        <w:t>добавь блок “Что входит в разработку”;</w:t>
      </w:r>
    </w:p>
    <w:p w14:paraId="00000041">
      <w:pPr>
        <w:numPr>
          <w:ilvl w:val="0"/>
          <w:numId w:val="5"/>
        </w:numPr>
        <w:spacing w:before="0" w:after="0"/>
        <w:ind w:left="720" w:hanging="360"/>
      </w:pPr>
      <w:r>
        <w:rPr>
          <w:rtl w:val="0"/>
        </w:rPr>
        <w:t>покажи адаптивность: desktop / tablet / mobile;</w:t>
      </w:r>
    </w:p>
    <w:p w14:paraId="00000042">
      <w:pPr>
        <w:numPr>
          <w:ilvl w:val="0"/>
          <w:numId w:val="5"/>
        </w:numPr>
        <w:spacing w:before="0" w:after="0"/>
        <w:ind w:left="720" w:hanging="360"/>
      </w:pPr>
      <w:r>
        <w:rPr>
          <w:rtl w:val="0"/>
        </w:rPr>
        <w:t>покажи, что ты думаешь о скорости, UX, структуре, CTA, формах;</w:t>
      </w:r>
    </w:p>
    <w:p w14:paraId="00000043">
      <w:pPr>
        <w:numPr>
          <w:ilvl w:val="0"/>
          <w:numId w:val="5"/>
        </w:numPr>
        <w:spacing w:before="0" w:after="0"/>
        <w:ind w:left="720" w:hanging="360"/>
      </w:pPr>
      <w:r>
        <w:rPr>
          <w:rtl w:val="0"/>
        </w:rPr>
        <w:t>добавь мини-разбор одного проекта: “почему секции расположены именно так”;</w:t>
      </w:r>
    </w:p>
    <w:p w14:paraId="00000044">
      <w:pPr>
        <w:numPr>
          <w:ilvl w:val="0"/>
          <w:numId w:val="5"/>
        </w:numPr>
        <w:spacing w:before="0" w:after="0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>покажи аккуратность процесса: бриф → структура → дизайн/референсы → верстка → адаптив → запуск;</w:t>
      </w:r>
    </w:p>
    <w:p w14:paraId="00000045">
      <w:pPr>
        <w:numPr>
          <w:ilvl w:val="0"/>
          <w:numId w:val="5"/>
        </w:numPr>
        <w:spacing w:before="0" w:after="240"/>
        <w:ind w:left="720" w:hanging="360"/>
      </w:pPr>
      <w:r>
        <w:rPr>
          <w:rtl w:val="0"/>
        </w:rPr>
        <w:t>используй честные формулировки: “ориентировочная цена”, “зависит от объёма”, “точно скажу после короткого брифа”.</w:t>
      </w:r>
    </w:p>
    <w:p w14:paraId="00000046">
      <w:pPr>
        <w:spacing w:before="240" w:after="240"/>
      </w:pPr>
      <w:r>
        <w:rPr>
          <w:rtl w:val="0"/>
        </w:rPr>
        <w:t>Доверие также строится через качество дизайна, открытость информации, актуальный контент и понятные связи с внешними подтверждениями — это одни из факторов доверия, которые выделяет NN/g. (</w:t>
      </w:r>
      <w:r>
        <w:fldChar w:fldCharType="begin"/>
      </w:r>
      <w:r>
        <w:instrText xml:space="preserve"> HYPERLINK "https://www.nngroup.com/articles/trustworthy-design/?utm_source=chatgpt.com" \h </w:instrText>
      </w:r>
      <w:r>
        <w:fldChar w:fldCharType="separate"/>
      </w:r>
      <w:r>
        <w:rPr>
          <w:color w:val="1155CC"/>
          <w:u w:val="single"/>
          <w:rtl w:val="0"/>
        </w:rPr>
        <w:t>Nielsen Norman Group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>)</w:t>
      </w:r>
    </w:p>
    <w:p w14:paraId="00000047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8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90afpyja8l0b" w:colFirst="0" w:colLast="0"/>
      <w:bookmarkEnd w:id="7"/>
      <w:r>
        <w:rPr>
          <w:b/>
          <w:bCs/>
          <w:sz w:val="34"/>
          <w:szCs w:val="34"/>
          <w:rtl w:val="0"/>
        </w:rPr>
        <w:t>1.7. Какой образ специалиста должен формироваться</w:t>
      </w:r>
    </w:p>
    <w:p w14:paraId="00000049">
      <w:pPr>
        <w:spacing w:before="240" w:after="240"/>
      </w:pPr>
      <w:r>
        <w:rPr>
          <w:rtl w:val="0"/>
        </w:rPr>
        <w:t>У посетителя должен сложиться такой образ:</w:t>
      </w:r>
    </w:p>
    <w:p w14:paraId="0000004A">
      <w:pPr>
        <w:spacing w:before="240" w:after="240"/>
      </w:pPr>
      <w:r>
        <w:rPr>
          <w:rtl w:val="0"/>
        </w:rPr>
        <w:t>“Это не просто верстальщик. Это специалист, который умеет упаковать бизнес в понятный лендинг, продумать структуру, сделать аккуратный интерфейс, адаптировать сайт под устройства и довести проект до результата.”</w:t>
      </w:r>
    </w:p>
    <w:p w14:paraId="0000004B">
      <w:pPr>
        <w:spacing w:before="240" w:after="240"/>
      </w:pPr>
      <w:r>
        <w:rPr>
          <w:rtl w:val="0"/>
        </w:rPr>
        <w:t>Твой образ:</w:t>
      </w:r>
    </w:p>
    <w:p w14:paraId="0000004C">
      <w:pPr>
        <w:numPr>
          <w:ilvl w:val="0"/>
          <w:numId w:val="6"/>
        </w:numPr>
        <w:spacing w:before="240" w:after="0"/>
        <w:ind w:left="720" w:hanging="360"/>
      </w:pPr>
      <w:r>
        <w:rPr>
          <w:rtl w:val="0"/>
        </w:rPr>
        <w:t>спокойный;</w:t>
      </w:r>
    </w:p>
    <w:p w14:paraId="0000004D">
      <w:pPr>
        <w:numPr>
          <w:ilvl w:val="0"/>
          <w:numId w:val="6"/>
        </w:numPr>
        <w:spacing w:before="0" w:after="0"/>
        <w:ind w:left="720" w:hanging="360"/>
      </w:pPr>
      <w:r>
        <w:rPr>
          <w:rtl w:val="0"/>
        </w:rPr>
        <w:t>понятный;</w:t>
      </w:r>
    </w:p>
    <w:p w14:paraId="0000004E">
      <w:pPr>
        <w:numPr>
          <w:ilvl w:val="0"/>
          <w:numId w:val="6"/>
        </w:numPr>
        <w:spacing w:before="0" w:after="0"/>
        <w:ind w:left="720" w:hanging="360"/>
      </w:pPr>
      <w:r>
        <w:rPr>
          <w:rtl w:val="0"/>
        </w:rPr>
        <w:t>технически сильный;</w:t>
      </w:r>
    </w:p>
    <w:p w14:paraId="0000004F">
      <w:pPr>
        <w:numPr>
          <w:ilvl w:val="0"/>
          <w:numId w:val="6"/>
        </w:numPr>
        <w:spacing w:before="0" w:after="0"/>
        <w:ind w:left="720" w:hanging="360"/>
      </w:pPr>
      <w:r>
        <w:rPr>
          <w:rtl w:val="0"/>
        </w:rPr>
        <w:t>аккуратный;</w:t>
      </w:r>
    </w:p>
    <w:p w14:paraId="00000050">
      <w:pPr>
        <w:numPr>
          <w:ilvl w:val="0"/>
          <w:numId w:val="6"/>
        </w:numPr>
        <w:spacing w:before="0" w:after="0"/>
        <w:ind w:left="720" w:hanging="360"/>
      </w:pPr>
      <w:r>
        <w:rPr>
          <w:rtl w:val="0"/>
        </w:rPr>
        <w:t>ориентированный на бизнес;</w:t>
      </w:r>
    </w:p>
    <w:p w14:paraId="00000051">
      <w:pPr>
        <w:numPr>
          <w:ilvl w:val="0"/>
          <w:numId w:val="6"/>
        </w:numPr>
        <w:spacing w:before="0" w:after="0"/>
        <w:ind w:left="720" w:hanging="360"/>
      </w:pPr>
      <w:r>
        <w:rPr>
          <w:rtl w:val="0"/>
        </w:rPr>
        <w:t>без лишнего пафоса;</w:t>
      </w:r>
    </w:p>
    <w:p w14:paraId="00000052">
      <w:pPr>
        <w:numPr>
          <w:ilvl w:val="0"/>
          <w:numId w:val="6"/>
        </w:numPr>
        <w:spacing w:before="0" w:after="0"/>
        <w:ind w:left="720" w:hanging="360"/>
      </w:pPr>
      <w:r>
        <w:rPr>
          <w:rtl w:val="0"/>
        </w:rPr>
        <w:t>с уважением к бюджету клиента;</w:t>
      </w:r>
    </w:p>
    <w:p w14:paraId="00000053">
      <w:pPr>
        <w:numPr>
          <w:ilvl w:val="0"/>
          <w:numId w:val="6"/>
        </w:numPr>
        <w:spacing w:before="0" w:after="240"/>
        <w:ind w:left="720" w:hanging="360"/>
      </w:pPr>
      <w:r>
        <w:rPr>
          <w:rtl w:val="0"/>
        </w:rPr>
        <w:t>с прозрачным процессом.</w:t>
      </w:r>
    </w:p>
    <w:p w14:paraId="00000054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5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1h6hhqv21yd9" w:colFirst="0" w:colLast="0"/>
      <w:bookmarkEnd w:id="8"/>
      <w:r>
        <w:rPr>
          <w:b/>
          <w:bCs/>
          <w:sz w:val="46"/>
          <w:szCs w:val="46"/>
          <w:rtl w:val="0"/>
        </w:rPr>
        <w:t>2. Подробная структура сайта</w:t>
      </w:r>
    </w:p>
    <w:p w14:paraId="00000056">
      <w:pPr>
        <w:spacing w:before="240" w:after="240"/>
      </w:pPr>
      <w:r>
        <w:rPr>
          <w:rtl w:val="0"/>
        </w:rPr>
        <w:t>Рекомендуемая структура:</w:t>
      </w:r>
    </w:p>
    <w:p w14:paraId="00000057">
      <w:pPr>
        <w:numPr>
          <w:ilvl w:val="0"/>
          <w:numId w:val="7"/>
        </w:numPr>
        <w:spacing w:before="240" w:after="0"/>
        <w:ind w:left="720" w:hanging="360"/>
      </w:pPr>
      <w:r>
        <w:rPr>
          <w:rtl w:val="0"/>
        </w:rPr>
        <w:t>Header / навигация</w:t>
      </w:r>
    </w:p>
    <w:p w14:paraId="00000058">
      <w:pPr>
        <w:numPr>
          <w:ilvl w:val="0"/>
          <w:numId w:val="7"/>
        </w:numPr>
        <w:spacing w:before="0" w:after="0"/>
        <w:ind w:left="720" w:hanging="360"/>
      </w:pPr>
      <w:r>
        <w:rPr>
          <w:rtl w:val="0"/>
        </w:rPr>
        <w:t>Первый экран</w:t>
      </w:r>
    </w:p>
    <w:p w14:paraId="00000059">
      <w:pPr>
        <w:numPr>
          <w:ilvl w:val="0"/>
          <w:numId w:val="7"/>
        </w:numPr>
        <w:spacing w:before="0" w:after="0"/>
        <w:ind w:left="720" w:hanging="360"/>
      </w:pPr>
      <w:r>
        <w:rPr>
          <w:rtl w:val="0"/>
        </w:rPr>
        <w:t>Блок “Кому я помогаю”</w:t>
      </w:r>
    </w:p>
    <w:p w14:paraId="0000005A">
      <w:pPr>
        <w:numPr>
          <w:ilvl w:val="0"/>
          <w:numId w:val="7"/>
        </w:numPr>
        <w:spacing w:before="0" w:after="0"/>
        <w:ind w:left="720" w:hanging="360"/>
      </w:pPr>
      <w:r>
        <w:rPr>
          <w:rtl w:val="0"/>
        </w:rPr>
        <w:t>Кратко обо мне</w:t>
      </w:r>
    </w:p>
    <w:p w14:paraId="0000005B">
      <w:pPr>
        <w:numPr>
          <w:ilvl w:val="0"/>
          <w:numId w:val="7"/>
        </w:numPr>
        <w:spacing w:before="0" w:after="0"/>
        <w:ind w:left="720" w:hanging="360"/>
      </w:pPr>
      <w:r>
        <w:rPr>
          <w:rtl w:val="0"/>
        </w:rPr>
        <w:t>Услуги</w:t>
      </w:r>
    </w:p>
    <w:p w14:paraId="0000005C">
      <w:pPr>
        <w:numPr>
          <w:ilvl w:val="0"/>
          <w:numId w:val="7"/>
        </w:numPr>
        <w:spacing w:before="0" w:after="0"/>
        <w:ind w:left="720" w:hanging="360"/>
      </w:pPr>
      <w:r>
        <w:rPr>
          <w:rtl w:val="0"/>
        </w:rPr>
        <w:t>Преимущества</w:t>
      </w:r>
    </w:p>
    <w:p w14:paraId="0000005D">
      <w:pPr>
        <w:numPr>
          <w:ilvl w:val="0"/>
          <w:numId w:val="7"/>
        </w:numPr>
        <w:spacing w:before="0" w:after="0"/>
        <w:ind w:left="720" w:hanging="360"/>
      </w:pPr>
      <w:r>
        <w:rPr>
          <w:rtl w:val="0"/>
        </w:rPr>
        <w:t>Кейсы / работы</w:t>
      </w:r>
    </w:p>
    <w:p w14:paraId="0000005E">
      <w:pPr>
        <w:numPr>
          <w:ilvl w:val="0"/>
          <w:numId w:val="7"/>
        </w:numPr>
        <w:spacing w:before="0" w:after="0"/>
        <w:ind w:left="720" w:hanging="360"/>
      </w:pPr>
      <w:r>
        <w:rPr>
          <w:rtl w:val="0"/>
        </w:rPr>
        <w:t>Тарифы</w:t>
      </w:r>
    </w:p>
    <w:p w14:paraId="0000005F">
      <w:pPr>
        <w:numPr>
          <w:ilvl w:val="0"/>
          <w:numId w:val="7"/>
        </w:numPr>
        <w:spacing w:before="0" w:after="0"/>
        <w:ind w:left="720" w:hanging="360"/>
      </w:pPr>
      <w:r>
        <w:rPr>
          <w:rtl w:val="0"/>
        </w:rPr>
        <w:t>Калькулятор стоимости</w:t>
      </w:r>
    </w:p>
    <w:p w14:paraId="00000060">
      <w:pPr>
        <w:numPr>
          <w:ilvl w:val="0"/>
          <w:numId w:val="7"/>
        </w:numPr>
        <w:spacing w:before="0" w:after="0"/>
        <w:ind w:left="720" w:hanging="360"/>
      </w:pPr>
      <w:r>
        <w:rPr>
          <w:rtl w:val="0"/>
        </w:rPr>
        <w:t>Что входит в работу</w:t>
      </w:r>
    </w:p>
    <w:p w14:paraId="00000061">
      <w:pPr>
        <w:numPr>
          <w:ilvl w:val="0"/>
          <w:numId w:val="7"/>
        </w:numPr>
        <w:spacing w:before="0" w:after="0"/>
        <w:ind w:left="720" w:hanging="360"/>
      </w:pPr>
      <w:r>
        <w:rPr>
          <w:rtl w:val="0"/>
        </w:rPr>
        <w:t>Этапы работы</w:t>
      </w:r>
    </w:p>
    <w:p w14:paraId="00000062">
      <w:pPr>
        <w:numPr>
          <w:ilvl w:val="0"/>
          <w:numId w:val="7"/>
        </w:numPr>
        <w:spacing w:before="0" w:after="0"/>
        <w:ind w:left="720" w:hanging="360"/>
      </w:pPr>
      <w:r>
        <w:rPr>
          <w:rtl w:val="0"/>
        </w:rPr>
        <w:t>Отзывы или альтернативы</w:t>
      </w:r>
    </w:p>
    <w:p w14:paraId="00000063">
      <w:pPr>
        <w:numPr>
          <w:ilvl w:val="0"/>
          <w:numId w:val="7"/>
        </w:numPr>
        <w:spacing w:before="0" w:after="0"/>
        <w:ind w:left="720" w:hanging="360"/>
      </w:pPr>
      <w:r>
        <w:rPr>
          <w:rtl w:val="0"/>
        </w:rPr>
        <w:t>FAQ</w:t>
      </w:r>
    </w:p>
    <w:p w14:paraId="00000064">
      <w:pPr>
        <w:numPr>
          <w:ilvl w:val="0"/>
          <w:numId w:val="7"/>
        </w:numPr>
        <w:spacing w:before="0" w:after="0"/>
        <w:ind w:left="720" w:hanging="360"/>
      </w:pPr>
      <w:r>
        <w:rPr>
          <w:rtl w:val="0"/>
        </w:rPr>
        <w:t>Финальный CTA</w:t>
      </w:r>
    </w:p>
    <w:p w14:paraId="00000065">
      <w:pPr>
        <w:numPr>
          <w:ilvl w:val="0"/>
          <w:numId w:val="7"/>
        </w:numPr>
        <w:spacing w:before="0" w:after="0"/>
        <w:ind w:left="720" w:hanging="360"/>
      </w:pPr>
      <w:r>
        <w:rPr>
          <w:rtl w:val="0"/>
        </w:rPr>
        <w:t>Форма заявки</w:t>
      </w:r>
    </w:p>
    <w:p w14:paraId="00000066">
      <w:pPr>
        <w:numPr>
          <w:ilvl w:val="0"/>
          <w:numId w:val="7"/>
        </w:numPr>
        <w:spacing w:before="0" w:after="240"/>
        <w:ind w:left="720" w:hanging="360"/>
      </w:pPr>
      <w:r>
        <w:rPr>
          <w:rtl w:val="0"/>
        </w:rPr>
        <w:t>Контакты / footer</w:t>
      </w:r>
    </w:p>
    <w:p w14:paraId="00000067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8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470pueb0p79m" w:colFirst="0" w:colLast="0"/>
      <w:bookmarkEnd w:id="9"/>
      <w:r>
        <w:rPr>
          <w:b/>
          <w:bCs/>
          <w:sz w:val="46"/>
          <w:szCs w:val="46"/>
          <w:rtl w:val="0"/>
        </w:rPr>
        <w:t>3. Header / навигация</w:t>
      </w:r>
    </w:p>
    <w:p w14:paraId="00000069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b1wf5foisqj4" w:colFirst="0" w:colLast="0"/>
      <w:bookmarkEnd w:id="10"/>
      <w:r>
        <w:rPr>
          <w:b/>
          <w:bCs/>
          <w:sz w:val="34"/>
          <w:szCs w:val="34"/>
          <w:rtl w:val="0"/>
        </w:rPr>
        <w:t>Цель блока</w:t>
      </w:r>
    </w:p>
    <w:p w14:paraId="0000006A">
      <w:pPr>
        <w:spacing w:before="240" w:after="240"/>
      </w:pPr>
      <w:r>
        <w:rPr>
          <w:rtl w:val="0"/>
        </w:rPr>
        <w:t>Дать быстрый доступ к ключевым разделам и закрепить ощущение, что сайт профессиональный.</w:t>
      </w:r>
    </w:p>
    <w:p w14:paraId="0000006B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4le8ksqs2fz7" w:colFirst="0" w:colLast="0"/>
      <w:bookmarkEnd w:id="11"/>
      <w:r>
        <w:rPr>
          <w:b/>
          <w:bCs/>
          <w:sz w:val="34"/>
          <w:szCs w:val="34"/>
          <w:rtl w:val="0"/>
        </w:rPr>
        <w:t>Контент</w:t>
      </w:r>
    </w:p>
    <w:p w14:paraId="0000006C">
      <w:pPr>
        <w:numPr>
          <w:ilvl w:val="0"/>
          <w:numId w:val="8"/>
        </w:numPr>
        <w:spacing w:before="240" w:after="0"/>
        <w:ind w:left="720" w:hanging="360"/>
      </w:pPr>
      <w:r>
        <w:rPr>
          <w:rtl w:val="0"/>
        </w:rPr>
        <w:t>логотип или имя;</w:t>
      </w:r>
    </w:p>
    <w:p w14:paraId="0000006D">
      <w:pPr>
        <w:numPr>
          <w:ilvl w:val="0"/>
          <w:numId w:val="8"/>
        </w:numPr>
        <w:spacing w:before="0" w:after="0"/>
        <w:ind w:left="720" w:hanging="360"/>
      </w:pPr>
      <w:r>
        <w:rPr>
          <w:rtl w:val="0"/>
        </w:rPr>
        <w:t>краткая специализация: “Лендинги под ключ”;</w:t>
      </w:r>
    </w:p>
    <w:p w14:paraId="0000006E">
      <w:pPr>
        <w:numPr>
          <w:ilvl w:val="0"/>
          <w:numId w:val="8"/>
        </w:numPr>
        <w:spacing w:before="0" w:after="0"/>
        <w:ind w:left="720" w:hanging="360"/>
      </w:pPr>
      <w:r>
        <w:rPr>
          <w:rtl w:val="0"/>
        </w:rPr>
        <w:t>пункты меню:</w:t>
      </w:r>
    </w:p>
    <w:p w14:paraId="0000006F">
      <w:pPr>
        <w:numPr>
          <w:ilvl w:val="1"/>
          <w:numId w:val="8"/>
        </w:numPr>
        <w:spacing w:before="0" w:after="0"/>
        <w:ind w:left="1440" w:hanging="360"/>
      </w:pPr>
      <w:r>
        <w:rPr>
          <w:rtl w:val="0"/>
        </w:rPr>
        <w:t>Услуги;</w:t>
      </w:r>
    </w:p>
    <w:p w14:paraId="00000070">
      <w:pPr>
        <w:numPr>
          <w:ilvl w:val="1"/>
          <w:numId w:val="8"/>
        </w:numPr>
        <w:spacing w:before="0" w:after="0"/>
        <w:ind w:left="1440" w:hanging="360"/>
      </w:pPr>
      <w:r>
        <w:rPr>
          <w:rtl w:val="0"/>
        </w:rPr>
        <w:t>Кейсы;</w:t>
      </w:r>
    </w:p>
    <w:p w14:paraId="00000071">
      <w:pPr>
        <w:numPr>
          <w:ilvl w:val="1"/>
          <w:numId w:val="8"/>
        </w:numPr>
        <w:spacing w:before="0" w:after="0"/>
        <w:ind w:left="1440" w:hanging="360"/>
      </w:pPr>
      <w:r>
        <w:rPr>
          <w:rtl w:val="0"/>
        </w:rPr>
        <w:t>Тарифы;</w:t>
      </w:r>
    </w:p>
    <w:p w14:paraId="00000072">
      <w:pPr>
        <w:numPr>
          <w:ilvl w:val="1"/>
          <w:numId w:val="8"/>
        </w:numPr>
        <w:spacing w:before="0" w:after="0"/>
        <w:ind w:left="1440" w:hanging="360"/>
      </w:pPr>
      <w:r>
        <w:rPr>
          <w:rtl w:val="0"/>
        </w:rPr>
        <w:t>Этапы;</w:t>
      </w:r>
    </w:p>
    <w:p w14:paraId="00000073">
      <w:pPr>
        <w:numPr>
          <w:ilvl w:val="1"/>
          <w:numId w:val="8"/>
        </w:numPr>
        <w:spacing w:before="0" w:after="0"/>
        <w:ind w:left="1440" w:hanging="360"/>
      </w:pPr>
      <w:r>
        <w:rPr>
          <w:rtl w:val="0"/>
        </w:rPr>
        <w:t>FAQ;</w:t>
      </w:r>
    </w:p>
    <w:p w14:paraId="00000074">
      <w:pPr>
        <w:numPr>
          <w:ilvl w:val="1"/>
          <w:numId w:val="8"/>
        </w:numPr>
        <w:spacing w:before="0" w:after="0"/>
        <w:ind w:left="1440" w:hanging="360"/>
      </w:pPr>
      <w:r>
        <w:rPr>
          <w:rtl w:val="0"/>
        </w:rPr>
        <w:t>Контакты;</w:t>
      </w:r>
    </w:p>
    <w:p w14:paraId="00000075">
      <w:pPr>
        <w:numPr>
          <w:ilvl w:val="0"/>
          <w:numId w:val="8"/>
        </w:numPr>
        <w:spacing w:before="0" w:after="240"/>
        <w:ind w:left="720" w:hanging="360"/>
      </w:pPr>
      <w:r>
        <w:rPr>
          <w:rtl w:val="0"/>
        </w:rPr>
        <w:t>кнопка CTA: “Обсудить проект”.</w:t>
      </w:r>
    </w:p>
    <w:p w14:paraId="00000076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6k41luu6ss6a" w:colFirst="0" w:colLast="0"/>
      <w:bookmarkEnd w:id="12"/>
      <w:r>
        <w:rPr>
          <w:b/>
          <w:bCs/>
          <w:sz w:val="34"/>
          <w:szCs w:val="34"/>
          <w:rtl w:val="0"/>
        </w:rPr>
        <w:t>Как работает для пользователя</w:t>
      </w:r>
    </w:p>
    <w:p w14:paraId="00000077">
      <w:pPr>
        <w:spacing w:before="240" w:after="240"/>
      </w:pPr>
      <w:r>
        <w:rPr>
          <w:rtl w:val="0"/>
        </w:rPr>
        <w:t>Пользователь сразу понимает, где находится и как быстро перейти к интересующему разделу.</w:t>
      </w:r>
    </w:p>
    <w:p w14:paraId="00000078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dznjzbagjz82" w:colFirst="0" w:colLast="0"/>
      <w:bookmarkEnd w:id="13"/>
      <w:r>
        <w:rPr>
          <w:b/>
          <w:bCs/>
          <w:sz w:val="34"/>
          <w:szCs w:val="34"/>
          <w:rtl w:val="0"/>
        </w:rPr>
        <w:t>UI-элементы</w:t>
      </w:r>
    </w:p>
    <w:p w14:paraId="00000079">
      <w:pPr>
        <w:numPr>
          <w:ilvl w:val="0"/>
          <w:numId w:val="9"/>
        </w:numPr>
        <w:spacing w:before="240" w:after="0"/>
        <w:ind w:left="720" w:hanging="360"/>
      </w:pPr>
      <w:r>
        <w:rPr>
          <w:rtl w:val="0"/>
        </w:rPr>
        <w:t>фиксированная шапка на desktop;</w:t>
      </w:r>
    </w:p>
    <w:p w14:paraId="0000007A">
      <w:pPr>
        <w:numPr>
          <w:ilvl w:val="0"/>
          <w:numId w:val="9"/>
        </w:numPr>
        <w:spacing w:before="0" w:after="0"/>
        <w:ind w:left="720" w:hanging="360"/>
      </w:pPr>
      <w:r>
        <w:rPr>
          <w:rtl w:val="0"/>
        </w:rPr>
        <w:t>компактное burger-меню на mobile;</w:t>
      </w:r>
    </w:p>
    <w:p w14:paraId="0000007B">
      <w:pPr>
        <w:numPr>
          <w:ilvl w:val="0"/>
          <w:numId w:val="9"/>
        </w:numPr>
        <w:spacing w:before="0" w:after="0"/>
        <w:ind w:left="720" w:hanging="360"/>
      </w:pPr>
      <w:r>
        <w:rPr>
          <w:rtl w:val="0"/>
        </w:rPr>
        <w:t>CTA-кнопка справа;</w:t>
      </w:r>
    </w:p>
    <w:p w14:paraId="0000007C">
      <w:pPr>
        <w:numPr>
          <w:ilvl w:val="0"/>
          <w:numId w:val="9"/>
        </w:numPr>
        <w:spacing w:before="0" w:after="240"/>
        <w:ind w:left="720" w:hanging="360"/>
      </w:pPr>
      <w:r>
        <w:rPr>
          <w:rtl w:val="0"/>
        </w:rPr>
        <w:t>плавный scroll к секциям.</w:t>
      </w:r>
    </w:p>
    <w:p w14:paraId="0000007D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b1nhnupuelh0" w:colFirst="0" w:colLast="0"/>
      <w:bookmarkEnd w:id="14"/>
      <w:r>
        <w:rPr>
          <w:b/>
          <w:bCs/>
          <w:sz w:val="34"/>
          <w:szCs w:val="34"/>
          <w:rtl w:val="0"/>
        </w:rPr>
        <w:t>Действие пользователя</w:t>
      </w:r>
    </w:p>
    <w:p w14:paraId="0000007E">
      <w:pPr>
        <w:spacing w:before="240" w:after="240"/>
      </w:pPr>
      <w:r>
        <w:rPr>
          <w:rtl w:val="0"/>
        </w:rPr>
        <w:t>Перейти к кейсам, тарифам или форме.</w:t>
      </w:r>
    </w:p>
    <w:p w14:paraId="0000007F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7a1ytckg6cpq" w:colFirst="0" w:colLast="0"/>
      <w:bookmarkEnd w:id="15"/>
      <w:r>
        <w:rPr>
          <w:b/>
          <w:bCs/>
          <w:sz w:val="34"/>
          <w:szCs w:val="34"/>
          <w:rtl w:val="0"/>
        </w:rPr>
        <w:t>Как приближает к заявке</w:t>
      </w:r>
    </w:p>
    <w:p w14:paraId="00000080">
      <w:pPr>
        <w:spacing w:before="240" w:after="240"/>
      </w:pPr>
      <w:r>
        <w:rPr>
          <w:rtl w:val="0"/>
        </w:rPr>
        <w:t>Навигация снижает хаос. Клиенту не нужно “искать, где оставить заявку”.</w:t>
      </w:r>
    </w:p>
    <w:p w14:paraId="00000081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2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" w:name="_k8o3x9l268t" w:colFirst="0" w:colLast="0"/>
      <w:bookmarkEnd w:id="16"/>
      <w:r>
        <w:rPr>
          <w:b/>
          <w:bCs/>
          <w:sz w:val="46"/>
          <w:szCs w:val="46"/>
          <w:rtl w:val="0"/>
        </w:rPr>
        <w:t>4. Первый экран</w:t>
      </w:r>
    </w:p>
    <w:p w14:paraId="00000083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t9nmyspbb51q" w:colFirst="0" w:colLast="0"/>
      <w:bookmarkEnd w:id="17"/>
      <w:r>
        <w:rPr>
          <w:b/>
          <w:bCs/>
          <w:sz w:val="34"/>
          <w:szCs w:val="34"/>
          <w:rtl w:val="0"/>
        </w:rPr>
        <w:t>Цель блока</w:t>
      </w:r>
    </w:p>
    <w:p w14:paraId="00000084">
      <w:pPr>
        <w:spacing w:before="240" w:after="240"/>
      </w:pPr>
      <w:r>
        <w:rPr>
          <w:rtl w:val="0"/>
        </w:rPr>
        <w:t>Мгновенно объяснить, кто ты, что делаешь, для кого и зачем.</w:t>
      </w:r>
    </w:p>
    <w:p w14:paraId="00000085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2nw4f651qytu" w:colFirst="0" w:colLast="0"/>
      <w:bookmarkEnd w:id="18"/>
      <w:r>
        <w:rPr>
          <w:b/>
          <w:bCs/>
          <w:sz w:val="34"/>
          <w:szCs w:val="34"/>
          <w:rtl w:val="0"/>
        </w:rPr>
        <w:t>Контент</w:t>
      </w:r>
    </w:p>
    <w:p w14:paraId="00000086">
      <w:pPr>
        <w:spacing w:before="240" w:after="240"/>
      </w:pPr>
      <w:r>
        <w:rPr>
          <w:rtl w:val="0"/>
        </w:rPr>
        <w:t>Основная формула первого экрана:</w:t>
      </w:r>
    </w:p>
    <w:p w14:paraId="00000087">
      <w:pPr>
        <w:spacing w:before="240" w:after="240"/>
        <w:rPr>
          <w:b/>
          <w:bCs/>
        </w:rPr>
      </w:pPr>
      <w:r>
        <w:rPr>
          <w:b/>
          <w:bCs/>
          <w:rtl w:val="0"/>
        </w:rPr>
        <w:t>Заголовок:</w:t>
      </w:r>
    </w:p>
    <w:p w14:paraId="00000088">
      <w:pPr>
        <w:spacing w:before="240" w:after="240"/>
      </w:pPr>
      <w:r>
        <w:rPr>
          <w:rtl w:val="0"/>
        </w:rPr>
        <w:t>Разрабатываю лендинги под ключ для малого и среднего бизнеса</w:t>
      </w:r>
    </w:p>
    <w:p w14:paraId="00000089">
      <w:pPr>
        <w:spacing w:before="240" w:after="240"/>
        <w:rPr>
          <w:b/>
          <w:bCs/>
        </w:rPr>
      </w:pPr>
      <w:r>
        <w:rPr>
          <w:b/>
          <w:bCs/>
          <w:rtl w:val="0"/>
        </w:rPr>
        <w:t>Подзаголовок:</w:t>
      </w:r>
    </w:p>
    <w:p w14:paraId="0000008A">
      <w:pPr>
        <w:spacing w:before="240" w:after="240"/>
      </w:pPr>
      <w:r>
        <w:rPr>
          <w:rtl w:val="0"/>
        </w:rPr>
        <w:t>Делаю быстрые, адаптивные сайты на HTML, CSS и JavaScript — без конструкторов, шаблонной сборки и лишнего кода.</w:t>
      </w:r>
    </w:p>
    <w:p w14:paraId="0000008B">
      <w:pPr>
        <w:spacing w:before="240" w:after="240"/>
        <w:rPr>
          <w:b/>
          <w:bCs/>
        </w:rPr>
      </w:pPr>
      <w:r>
        <w:rPr>
          <w:b/>
          <w:bCs/>
          <w:rtl w:val="0"/>
        </w:rPr>
        <w:t>Уточнение ценности:</w:t>
      </w:r>
    </w:p>
    <w:p w14:paraId="0000008C">
      <w:pPr>
        <w:spacing w:before="240" w:after="240"/>
      </w:pPr>
      <w:r>
        <w:rPr>
          <w:rtl w:val="0"/>
        </w:rPr>
        <w:t>Помогаю упаковать услугу, показать преимущества бизнеса и получать заявки с рекламы, соцсетей и поиска.</w:t>
      </w:r>
    </w:p>
    <w:p w14:paraId="0000008D">
      <w:pPr>
        <w:spacing w:before="240" w:after="240"/>
        <w:rPr>
          <w:b/>
          <w:bCs/>
        </w:rPr>
      </w:pPr>
      <w:r>
        <w:rPr>
          <w:b/>
          <w:bCs/>
          <w:rtl w:val="0"/>
        </w:rPr>
        <w:t>CTA:</w:t>
      </w:r>
    </w:p>
    <w:p w14:paraId="0000008E">
      <w:pPr>
        <w:numPr>
          <w:ilvl w:val="0"/>
          <w:numId w:val="10"/>
        </w:numPr>
        <w:spacing w:before="240" w:after="0"/>
        <w:ind w:left="720" w:hanging="360"/>
      </w:pPr>
      <w:r>
        <w:rPr>
          <w:rtl w:val="0"/>
        </w:rPr>
        <w:t>“Рассчитать стоимость”</w:t>
      </w:r>
    </w:p>
    <w:p w14:paraId="0000008F">
      <w:pPr>
        <w:numPr>
          <w:ilvl w:val="0"/>
          <w:numId w:val="10"/>
        </w:numPr>
        <w:spacing w:before="0" w:after="0"/>
        <w:ind w:left="720" w:hanging="360"/>
      </w:pPr>
      <w:r>
        <w:rPr>
          <w:rtl w:val="0"/>
        </w:rPr>
        <w:t>“Посмотреть работы”</w:t>
      </w:r>
    </w:p>
    <w:p w14:paraId="00000090">
      <w:pPr>
        <w:numPr>
          <w:ilvl w:val="0"/>
          <w:numId w:val="10"/>
        </w:numPr>
        <w:spacing w:before="0" w:after="240"/>
        <w:ind w:left="720" w:hanging="360"/>
      </w:pPr>
      <w:r>
        <w:rPr>
          <w:rtl w:val="0"/>
        </w:rPr>
        <w:t>“Обсудить проект”</w:t>
      </w:r>
    </w:p>
    <w:p w14:paraId="00000091">
      <w:pPr>
        <w:spacing w:before="240" w:after="240"/>
      </w:pPr>
      <w:r>
        <w:rPr>
          <w:rtl w:val="0"/>
        </w:rPr>
        <w:t>Лучше не использовать слишком общий CTA вроде “Начать” или “Get Started”: NN/g отмечает, что такие универсальные кнопки могут вводить пользователя в заблуждение, если не объясняют конкретное следующее действие. (</w:t>
      </w:r>
      <w:r>
        <w:fldChar w:fldCharType="begin"/>
      </w:r>
      <w:r>
        <w:instrText xml:space="preserve"> HYPERLINK "https://www.nngroup.com/articles/get-started/?utm_source=chatgpt.com" \h </w:instrText>
      </w:r>
      <w:r>
        <w:fldChar w:fldCharType="separate"/>
      </w:r>
      <w:r>
        <w:rPr>
          <w:color w:val="1155CC"/>
          <w:u w:val="single"/>
          <w:rtl w:val="0"/>
        </w:rPr>
        <w:t>Nielsen Norman Group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>)</w:t>
      </w:r>
    </w:p>
    <w:p w14:paraId="00000092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9i58k8e7mkem" w:colFirst="0" w:colLast="0"/>
      <w:bookmarkEnd w:id="19"/>
      <w:r>
        <w:rPr>
          <w:b/>
          <w:bCs/>
          <w:sz w:val="34"/>
          <w:szCs w:val="34"/>
          <w:rtl w:val="0"/>
        </w:rPr>
        <w:t>Как работает для пользователя</w:t>
      </w:r>
    </w:p>
    <w:p w14:paraId="00000093">
      <w:pPr>
        <w:spacing w:before="240" w:after="240"/>
      </w:pPr>
      <w:r>
        <w:rPr>
          <w:rtl w:val="0"/>
        </w:rPr>
        <w:t>Пользователь должен сразу понять:</w:t>
      </w:r>
    </w:p>
    <w:p w14:paraId="00000094">
      <w:pPr>
        <w:numPr>
          <w:ilvl w:val="0"/>
          <w:numId w:val="11"/>
        </w:numPr>
        <w:spacing w:before="240" w:after="0"/>
        <w:ind w:left="720" w:hanging="360"/>
      </w:pPr>
      <w:r>
        <w:rPr>
          <w:rtl w:val="0"/>
        </w:rPr>
        <w:t>ты делаешь именно лендинги;</w:t>
      </w:r>
    </w:p>
    <w:p w14:paraId="00000095">
      <w:pPr>
        <w:numPr>
          <w:ilvl w:val="0"/>
          <w:numId w:val="11"/>
        </w:numPr>
        <w:spacing w:before="0" w:after="0"/>
        <w:ind w:left="720" w:hanging="360"/>
      </w:pPr>
      <w:r>
        <w:rPr>
          <w:rtl w:val="0"/>
        </w:rPr>
        <w:t>ты работаешь под ключ;</w:t>
      </w:r>
    </w:p>
    <w:p w14:paraId="00000096">
      <w:pPr>
        <w:numPr>
          <w:ilvl w:val="0"/>
          <w:numId w:val="11"/>
        </w:numPr>
        <w:spacing w:before="0" w:after="0"/>
        <w:ind w:left="720" w:hanging="360"/>
      </w:pPr>
      <w:r>
        <w:rPr>
          <w:rtl w:val="0"/>
        </w:rPr>
        <w:t>ты делаешь сайты вручную;</w:t>
      </w:r>
    </w:p>
    <w:p w14:paraId="00000097">
      <w:pPr>
        <w:numPr>
          <w:ilvl w:val="0"/>
          <w:numId w:val="11"/>
        </w:numPr>
        <w:spacing w:before="0" w:after="240"/>
        <w:ind w:left="720" w:hanging="360"/>
      </w:pPr>
      <w:r>
        <w:rPr>
          <w:rtl w:val="0"/>
        </w:rPr>
        <w:t>сайт нужен не ради красоты, а ради заявок.</w:t>
      </w:r>
    </w:p>
    <w:p w14:paraId="00000098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sbryx8wufms9" w:colFirst="0" w:colLast="0"/>
      <w:bookmarkEnd w:id="20"/>
      <w:r>
        <w:rPr>
          <w:b/>
          <w:bCs/>
          <w:sz w:val="34"/>
          <w:szCs w:val="34"/>
          <w:rtl w:val="0"/>
        </w:rPr>
        <w:t>UI-элементы</w:t>
      </w:r>
    </w:p>
    <w:p w14:paraId="00000099">
      <w:pPr>
        <w:numPr>
          <w:ilvl w:val="0"/>
          <w:numId w:val="12"/>
        </w:numPr>
        <w:spacing w:before="240" w:after="0"/>
        <w:ind w:left="720" w:hanging="360"/>
      </w:pPr>
      <w:r>
        <w:rPr>
          <w:rtl w:val="0"/>
        </w:rPr>
        <w:t>крупный заголовок;</w:t>
      </w:r>
    </w:p>
    <w:p w14:paraId="0000009A">
      <w:pPr>
        <w:numPr>
          <w:ilvl w:val="0"/>
          <w:numId w:val="12"/>
        </w:numPr>
        <w:spacing w:before="0" w:after="0"/>
        <w:ind w:left="720" w:hanging="360"/>
      </w:pPr>
      <w:r>
        <w:rPr>
          <w:rtl w:val="0"/>
        </w:rPr>
        <w:t>2 CTA-кнопки;</w:t>
      </w:r>
    </w:p>
    <w:p w14:paraId="0000009B">
      <w:pPr>
        <w:numPr>
          <w:ilvl w:val="0"/>
          <w:numId w:val="12"/>
        </w:numPr>
        <w:spacing w:before="0" w:after="0"/>
        <w:ind w:left="720" w:hanging="360"/>
      </w:pPr>
      <w:r>
        <w:rPr>
          <w:rtl w:val="0"/>
        </w:rPr>
        <w:t>визуальный mockup сайта;</w:t>
      </w:r>
    </w:p>
    <w:p w14:paraId="0000009C">
      <w:pPr>
        <w:numPr>
          <w:ilvl w:val="0"/>
          <w:numId w:val="12"/>
        </w:numPr>
        <w:spacing w:before="0" w:after="0"/>
        <w:ind w:left="720" w:hanging="360"/>
      </w:pPr>
      <w:r>
        <w:rPr>
          <w:rtl w:val="0"/>
        </w:rPr>
        <w:t>мини-бейджи:</w:t>
      </w:r>
    </w:p>
    <w:p w14:paraId="0000009D">
      <w:pPr>
        <w:numPr>
          <w:ilvl w:val="1"/>
          <w:numId w:val="12"/>
        </w:numPr>
        <w:spacing w:before="0" w:after="0"/>
        <w:ind w:left="1440" w:hanging="360"/>
      </w:pPr>
      <w:r>
        <w:rPr>
          <w:rtl w:val="0"/>
        </w:rPr>
        <w:t>“HTML / CSS / JS”;</w:t>
      </w:r>
    </w:p>
    <w:p w14:paraId="0000009E">
      <w:pPr>
        <w:numPr>
          <w:ilvl w:val="1"/>
          <w:numId w:val="12"/>
        </w:numPr>
        <w:spacing w:before="0" w:after="0"/>
        <w:ind w:left="1440" w:hanging="360"/>
      </w:pPr>
      <w:r>
        <w:rPr>
          <w:rtl w:val="0"/>
        </w:rPr>
        <w:t>“Адаптивная верстка”;</w:t>
      </w:r>
    </w:p>
    <w:p w14:paraId="0000009F">
      <w:pPr>
        <w:numPr>
          <w:ilvl w:val="1"/>
          <w:numId w:val="12"/>
        </w:numPr>
        <w:spacing w:before="0" w:after="0"/>
        <w:ind w:left="1440" w:hanging="360"/>
      </w:pPr>
      <w:r>
        <w:rPr>
          <w:rtl w:val="0"/>
        </w:rPr>
        <w:t>“Без конструкторов”;</w:t>
      </w:r>
    </w:p>
    <w:p w14:paraId="000000A0">
      <w:pPr>
        <w:numPr>
          <w:ilvl w:val="1"/>
          <w:numId w:val="12"/>
        </w:numPr>
        <w:spacing w:before="0" w:after="0"/>
        <w:ind w:left="1440" w:hanging="360"/>
      </w:pPr>
      <w:r>
        <w:rPr>
          <w:rtl w:val="0"/>
        </w:rPr>
        <w:t>“Под ключ”;</w:t>
      </w:r>
    </w:p>
    <w:p w14:paraId="000000A1">
      <w:pPr>
        <w:numPr>
          <w:ilvl w:val="0"/>
          <w:numId w:val="12"/>
        </w:numPr>
        <w:spacing w:before="0" w:after="240"/>
        <w:ind w:left="720" w:hanging="360"/>
      </w:pPr>
      <w:r>
        <w:rPr>
          <w:rtl w:val="0"/>
        </w:rPr>
        <w:t>якорь “Смотреть кейсы”.</w:t>
      </w:r>
    </w:p>
    <w:p w14:paraId="000000A2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wssm5bxgfi76" w:colFirst="0" w:colLast="0"/>
      <w:bookmarkEnd w:id="21"/>
      <w:r>
        <w:rPr>
          <w:b/>
          <w:bCs/>
          <w:sz w:val="34"/>
          <w:szCs w:val="34"/>
          <w:rtl w:val="0"/>
        </w:rPr>
        <w:t>Действие пользователя</w:t>
      </w:r>
    </w:p>
    <w:p w14:paraId="000000A3">
      <w:pPr>
        <w:spacing w:before="240" w:after="240"/>
      </w:pPr>
      <w:r>
        <w:rPr>
          <w:rtl w:val="0"/>
        </w:rPr>
        <w:t>Нажать:</w:t>
      </w:r>
    </w:p>
    <w:p w14:paraId="000000A4">
      <w:pPr>
        <w:numPr>
          <w:ilvl w:val="0"/>
          <w:numId w:val="13"/>
        </w:numPr>
        <w:spacing w:before="240" w:after="0"/>
        <w:ind w:left="720" w:hanging="360"/>
      </w:pPr>
      <w:r>
        <w:rPr>
          <w:rtl w:val="0"/>
        </w:rPr>
        <w:t>“Рассчитать стоимость”;</w:t>
      </w:r>
    </w:p>
    <w:p w14:paraId="000000A5">
      <w:pPr>
        <w:numPr>
          <w:ilvl w:val="0"/>
          <w:numId w:val="13"/>
        </w:numPr>
        <w:spacing w:before="0" w:after="0"/>
        <w:ind w:left="720" w:hanging="360"/>
      </w:pPr>
      <w:r>
        <w:rPr>
          <w:rtl w:val="0"/>
        </w:rPr>
        <w:t>“Посмотреть работы”;</w:t>
      </w:r>
    </w:p>
    <w:p w14:paraId="000000A6">
      <w:pPr>
        <w:numPr>
          <w:ilvl w:val="0"/>
          <w:numId w:val="13"/>
        </w:numPr>
        <w:spacing w:before="0" w:after="240"/>
        <w:ind w:left="720" w:hanging="360"/>
      </w:pPr>
      <w:r>
        <w:rPr>
          <w:rtl w:val="0"/>
        </w:rPr>
        <w:t>“Обсудить проект”.</w:t>
      </w:r>
    </w:p>
    <w:p w14:paraId="000000A7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kwum2gfbkdgt" w:colFirst="0" w:colLast="0"/>
      <w:bookmarkEnd w:id="22"/>
      <w:r>
        <w:rPr>
          <w:b/>
          <w:bCs/>
          <w:sz w:val="34"/>
          <w:szCs w:val="34"/>
          <w:rtl w:val="0"/>
        </w:rPr>
        <w:t>Как приближает к заявке</w:t>
      </w:r>
    </w:p>
    <w:p w14:paraId="000000A8">
      <w:pPr>
        <w:spacing w:before="240" w:after="240"/>
      </w:pPr>
      <w:r>
        <w:rPr>
          <w:rtl w:val="0"/>
        </w:rPr>
        <w:t>Первый экран формирует обещание и даёт понятный следующий шаг.</w:t>
      </w:r>
    </w:p>
    <w:p w14:paraId="000000A9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AA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23" w:name="_vvzwc7y7hxw6" w:colFirst="0" w:colLast="0"/>
      <w:bookmarkEnd w:id="23"/>
      <w:r>
        <w:rPr>
          <w:b/>
          <w:bCs/>
          <w:sz w:val="46"/>
          <w:szCs w:val="46"/>
          <w:rtl w:val="0"/>
        </w:rPr>
        <w:t>5. Блок “Кому я помогаю”</w:t>
      </w:r>
    </w:p>
    <w:p w14:paraId="000000AB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4gvu9ieyxgu3" w:colFirst="0" w:colLast="0"/>
      <w:bookmarkEnd w:id="24"/>
      <w:r>
        <w:rPr>
          <w:b/>
          <w:bCs/>
          <w:sz w:val="34"/>
          <w:szCs w:val="34"/>
          <w:rtl w:val="0"/>
        </w:rPr>
        <w:t>Цель блока</w:t>
      </w:r>
    </w:p>
    <w:p w14:paraId="000000AC">
      <w:pPr>
        <w:spacing w:before="240" w:after="240"/>
      </w:pPr>
      <w:r>
        <w:rPr>
          <w:rtl w:val="0"/>
        </w:rPr>
        <w:t>Помочь посетителю быстро понять: “Это для меня”.</w:t>
      </w:r>
    </w:p>
    <w:p w14:paraId="000000AD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379ra9p7qd2l" w:colFirst="0" w:colLast="0"/>
      <w:bookmarkEnd w:id="25"/>
      <w:r>
        <w:rPr>
          <w:b/>
          <w:bCs/>
          <w:sz w:val="34"/>
          <w:szCs w:val="34"/>
          <w:rtl w:val="0"/>
        </w:rPr>
        <w:t>Контент</w:t>
      </w:r>
    </w:p>
    <w:p w14:paraId="000000AE">
      <w:pPr>
        <w:spacing w:before="240" w:after="240"/>
      </w:pPr>
      <w:r>
        <w:rPr>
          <w:rtl w:val="0"/>
        </w:rPr>
        <w:t>Карточки аудиторий:</w:t>
      </w:r>
    </w:p>
    <w:p w14:paraId="000000AF">
      <w:pPr>
        <w:numPr>
          <w:ilvl w:val="0"/>
          <w:numId w:val="14"/>
        </w:numPr>
        <w:spacing w:before="240" w:after="0"/>
        <w:ind w:left="720" w:hanging="360"/>
      </w:pPr>
      <w:r>
        <w:rPr>
          <w:rtl w:val="0"/>
        </w:rPr>
        <w:t>локальный бизнес;</w:t>
      </w:r>
    </w:p>
    <w:p w14:paraId="000000B0">
      <w:pPr>
        <w:numPr>
          <w:ilvl w:val="0"/>
          <w:numId w:val="14"/>
        </w:numPr>
        <w:spacing w:before="0" w:after="0"/>
        <w:ind w:left="720" w:hanging="360"/>
      </w:pPr>
      <w:r>
        <w:rPr>
          <w:rtl w:val="0"/>
        </w:rPr>
        <w:t>услуги;</w:t>
      </w:r>
    </w:p>
    <w:p w14:paraId="000000B1">
      <w:pPr>
        <w:numPr>
          <w:ilvl w:val="0"/>
          <w:numId w:val="14"/>
        </w:numPr>
        <w:spacing w:before="0" w:after="0"/>
        <w:ind w:left="720" w:hanging="360"/>
      </w:pPr>
      <w:r>
        <w:rPr>
          <w:rtl w:val="0"/>
        </w:rPr>
        <w:t>эксперты;</w:t>
      </w:r>
    </w:p>
    <w:p w14:paraId="000000B2">
      <w:pPr>
        <w:numPr>
          <w:ilvl w:val="0"/>
          <w:numId w:val="14"/>
        </w:numPr>
        <w:spacing w:before="0" w:after="0"/>
        <w:ind w:left="720" w:hanging="360"/>
      </w:pPr>
      <w:r>
        <w:rPr>
          <w:rtl w:val="0"/>
        </w:rPr>
        <w:t>студии;</w:t>
      </w:r>
    </w:p>
    <w:p w14:paraId="000000B3">
      <w:pPr>
        <w:numPr>
          <w:ilvl w:val="0"/>
          <w:numId w:val="14"/>
        </w:numPr>
        <w:spacing w:before="0" w:after="0"/>
        <w:ind w:left="720" w:hanging="360"/>
      </w:pPr>
      <w:r>
        <w:rPr>
          <w:rtl w:val="0"/>
        </w:rPr>
        <w:t>онлайн-школы;</w:t>
      </w:r>
    </w:p>
    <w:p w14:paraId="000000B4">
      <w:pPr>
        <w:numPr>
          <w:ilvl w:val="0"/>
          <w:numId w:val="14"/>
        </w:numPr>
        <w:spacing w:before="0" w:after="0"/>
        <w:ind w:left="720" w:hanging="360"/>
      </w:pPr>
      <w:r>
        <w:rPr>
          <w:rtl w:val="0"/>
        </w:rPr>
        <w:t>B2B-компании;</w:t>
      </w:r>
    </w:p>
    <w:p w14:paraId="000000B5">
      <w:pPr>
        <w:numPr>
          <w:ilvl w:val="0"/>
          <w:numId w:val="14"/>
        </w:numPr>
        <w:spacing w:before="0" w:after="0"/>
        <w:ind w:left="720" w:hanging="360"/>
      </w:pPr>
      <w:r>
        <w:rPr>
          <w:rtl w:val="0"/>
        </w:rPr>
        <w:t>мастера и специалисты;</w:t>
      </w:r>
    </w:p>
    <w:p w14:paraId="000000B6">
      <w:pPr>
        <w:numPr>
          <w:ilvl w:val="0"/>
          <w:numId w:val="14"/>
        </w:numPr>
        <w:spacing w:before="0" w:after="240"/>
        <w:ind w:left="720" w:hanging="360"/>
      </w:pPr>
      <w:r>
        <w:rPr>
          <w:rtl w:val="0"/>
        </w:rPr>
        <w:t>малый бизнес перед запуском рекламы.</w:t>
      </w:r>
    </w:p>
    <w:p w14:paraId="000000B7">
      <w:pPr>
        <w:spacing w:before="240" w:after="240"/>
      </w:pPr>
      <w:r>
        <w:rPr>
          <w:rtl w:val="0"/>
        </w:rPr>
        <w:t>Пример текста:</w:t>
      </w:r>
    </w:p>
    <w:p w14:paraId="000000B8">
      <w:pPr>
        <w:spacing w:before="240" w:after="240"/>
      </w:pPr>
      <w:r>
        <w:rPr>
          <w:rtl w:val="0"/>
        </w:rPr>
        <w:t>Подойдёт, если вам нужен отдельный сайт для услуги, продукта, мероприятия, курса или рекламной кампании.</w:t>
      </w:r>
    </w:p>
    <w:p w14:paraId="000000B9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rflvkm8bf7yq" w:colFirst="0" w:colLast="0"/>
      <w:bookmarkEnd w:id="26"/>
      <w:r>
        <w:rPr>
          <w:b/>
          <w:bCs/>
          <w:sz w:val="34"/>
          <w:szCs w:val="34"/>
          <w:rtl w:val="0"/>
        </w:rPr>
        <w:t>Как работает для пользователя</w:t>
      </w:r>
    </w:p>
    <w:p w14:paraId="000000BA">
      <w:pPr>
        <w:spacing w:before="240" w:after="240"/>
      </w:pPr>
      <w:r>
        <w:rPr>
          <w:rtl w:val="0"/>
        </w:rPr>
        <w:t>Человек узнаёт свой тип бизнеса и сильнее вовлекается.</w:t>
      </w:r>
    </w:p>
    <w:p w14:paraId="000000BB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4ps6r04nn0bi" w:colFirst="0" w:colLast="0"/>
      <w:bookmarkEnd w:id="27"/>
      <w:r>
        <w:rPr>
          <w:b/>
          <w:bCs/>
          <w:sz w:val="34"/>
          <w:szCs w:val="34"/>
          <w:rtl w:val="0"/>
        </w:rPr>
        <w:t>UI-элементы</w:t>
      </w:r>
    </w:p>
    <w:p w14:paraId="000000BC">
      <w:pPr>
        <w:numPr>
          <w:ilvl w:val="0"/>
          <w:numId w:val="15"/>
        </w:numPr>
        <w:spacing w:before="240" w:after="0"/>
        <w:ind w:left="720" w:hanging="360"/>
      </w:pPr>
      <w:r>
        <w:rPr>
          <w:rtl w:val="0"/>
        </w:rPr>
        <w:t>карточки с иконками;</w:t>
      </w:r>
    </w:p>
    <w:p w14:paraId="000000BD">
      <w:pPr>
        <w:numPr>
          <w:ilvl w:val="0"/>
          <w:numId w:val="15"/>
        </w:numPr>
        <w:spacing w:before="0" w:after="0"/>
        <w:ind w:left="720" w:hanging="360"/>
      </w:pPr>
      <w:r>
        <w:rPr>
          <w:rtl w:val="0"/>
        </w:rPr>
        <w:t>короткие описания;</w:t>
      </w:r>
    </w:p>
    <w:p w14:paraId="000000BE">
      <w:pPr>
        <w:numPr>
          <w:ilvl w:val="0"/>
          <w:numId w:val="15"/>
        </w:numPr>
        <w:spacing w:before="0" w:after="240"/>
        <w:ind w:left="720" w:hanging="360"/>
      </w:pPr>
      <w:r>
        <w:rPr>
          <w:rtl w:val="0"/>
        </w:rPr>
        <w:t>CTA после блока: “Понять, какой лендинг нужен мне”.</w:t>
      </w:r>
    </w:p>
    <w:p w14:paraId="000000BF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vd81ie1a5g5p" w:colFirst="0" w:colLast="0"/>
      <w:bookmarkEnd w:id="28"/>
      <w:r>
        <w:rPr>
          <w:b/>
          <w:bCs/>
          <w:sz w:val="34"/>
          <w:szCs w:val="34"/>
          <w:rtl w:val="0"/>
        </w:rPr>
        <w:t>Действие пользователя</w:t>
      </w:r>
    </w:p>
    <w:p w14:paraId="000000C0">
      <w:pPr>
        <w:spacing w:before="240" w:after="240"/>
      </w:pPr>
      <w:r>
        <w:rPr>
          <w:rtl w:val="0"/>
        </w:rPr>
        <w:t>Перейти к услугам или калькулятору.</w:t>
      </w:r>
    </w:p>
    <w:p w14:paraId="000000C1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hj86yt9mhzwn" w:colFirst="0" w:colLast="0"/>
      <w:bookmarkEnd w:id="29"/>
      <w:r>
        <w:rPr>
          <w:b/>
          <w:bCs/>
          <w:sz w:val="34"/>
          <w:szCs w:val="34"/>
          <w:rtl w:val="0"/>
        </w:rPr>
        <w:t>Как приближает к заявке</w:t>
      </w:r>
    </w:p>
    <w:p w14:paraId="000000C2">
      <w:pPr>
        <w:spacing w:before="240" w:after="240"/>
      </w:pPr>
      <w:r>
        <w:rPr>
          <w:rtl w:val="0"/>
        </w:rPr>
        <w:t>Снимает ощущение “это не про меня”.</w:t>
      </w:r>
    </w:p>
    <w:p w14:paraId="000000C3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C4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30" w:name="_77d0ptrfx8tq" w:colFirst="0" w:colLast="0"/>
      <w:bookmarkEnd w:id="30"/>
      <w:r>
        <w:rPr>
          <w:b/>
          <w:bCs/>
          <w:sz w:val="46"/>
          <w:szCs w:val="46"/>
          <w:rtl w:val="0"/>
        </w:rPr>
        <w:t>6. Краткое описание обо мне</w:t>
      </w:r>
    </w:p>
    <w:p w14:paraId="000000C5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8frt0629pat3" w:colFirst="0" w:colLast="0"/>
      <w:bookmarkEnd w:id="31"/>
      <w:r>
        <w:rPr>
          <w:b/>
          <w:bCs/>
          <w:sz w:val="34"/>
          <w:szCs w:val="34"/>
          <w:rtl w:val="0"/>
        </w:rPr>
        <w:t>Цель блока</w:t>
      </w:r>
    </w:p>
    <w:p w14:paraId="000000C6">
      <w:pPr>
        <w:spacing w:before="240" w:after="240"/>
      </w:pPr>
      <w:r>
        <w:rPr>
          <w:rtl w:val="0"/>
        </w:rPr>
        <w:t>Показать личность, компетенции и подход без длинной автобиографии.</w:t>
      </w:r>
    </w:p>
    <w:p w14:paraId="000000C7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n8ek9gpvfkgs" w:colFirst="0" w:colLast="0"/>
      <w:bookmarkEnd w:id="32"/>
      <w:r>
        <w:rPr>
          <w:b/>
          <w:bCs/>
          <w:sz w:val="34"/>
          <w:szCs w:val="34"/>
          <w:rtl w:val="0"/>
        </w:rPr>
        <w:t>Контент</w:t>
      </w:r>
    </w:p>
    <w:p w14:paraId="000000C8">
      <w:pPr>
        <w:spacing w:before="240" w:after="240"/>
      </w:pPr>
      <w:r>
        <w:rPr>
          <w:rtl w:val="0"/>
        </w:rPr>
        <w:t>Структура:</w:t>
      </w:r>
    </w:p>
    <w:p w14:paraId="000000C9">
      <w:pPr>
        <w:numPr>
          <w:ilvl w:val="0"/>
          <w:numId w:val="16"/>
        </w:numPr>
        <w:spacing w:before="240" w:after="0"/>
        <w:ind w:left="720" w:hanging="360"/>
      </w:pPr>
      <w:r>
        <w:rPr>
          <w:rtl w:val="0"/>
        </w:rPr>
        <w:t>кто ты;</w:t>
      </w:r>
    </w:p>
    <w:p w14:paraId="000000CA">
      <w:pPr>
        <w:numPr>
          <w:ilvl w:val="0"/>
          <w:numId w:val="16"/>
        </w:numPr>
        <w:spacing w:before="0" w:after="0"/>
        <w:ind w:left="720" w:hanging="360"/>
      </w:pPr>
      <w:r>
        <w:rPr>
          <w:rtl w:val="0"/>
        </w:rPr>
        <w:t>что делаешь;</w:t>
      </w:r>
    </w:p>
    <w:p w14:paraId="000000CB">
      <w:pPr>
        <w:numPr>
          <w:ilvl w:val="0"/>
          <w:numId w:val="16"/>
        </w:numPr>
        <w:spacing w:before="0" w:after="0"/>
        <w:ind w:left="720" w:hanging="360"/>
      </w:pPr>
      <w:r>
        <w:rPr>
          <w:rtl w:val="0"/>
        </w:rPr>
        <w:t>почему это полезно клиенту;</w:t>
      </w:r>
    </w:p>
    <w:p w14:paraId="000000CC">
      <w:pPr>
        <w:numPr>
          <w:ilvl w:val="0"/>
          <w:numId w:val="16"/>
        </w:numPr>
        <w:spacing w:before="0" w:after="240"/>
        <w:ind w:left="720" w:hanging="360"/>
      </w:pPr>
      <w:r>
        <w:rPr>
          <w:rtl w:val="0"/>
        </w:rPr>
        <w:t>чем отличаешься.</w:t>
      </w:r>
    </w:p>
    <w:p w14:paraId="000000CD">
      <w:pPr>
        <w:spacing w:before="240" w:after="240"/>
      </w:pPr>
      <w:r>
        <w:rPr>
          <w:rtl w:val="0"/>
        </w:rPr>
        <w:t>Пример:</w:t>
      </w:r>
    </w:p>
    <w:p w14:paraId="000000CE">
      <w:pPr>
        <w:spacing w:before="240" w:after="240"/>
      </w:pPr>
      <w:r>
        <w:rPr>
          <w:rtl w:val="0"/>
        </w:rPr>
        <w:t>Я разрабатываю лендинги на HTML, CSS и JavaScript для бизнеса, которому нужен не просто сайт, а понятная страница для презентации услуги и сбора заявок. Работаю без конструкторов, поэтому могу гибко настраивать структуру, адаптивность, интерактив и внешний вид под конкретную задачу.</w:t>
      </w:r>
    </w:p>
    <w:p w14:paraId="000000CF">
      <w:pPr>
        <w:spacing w:before="240" w:after="240"/>
      </w:pPr>
      <w:r>
        <w:rPr>
          <w:rtl w:val="0"/>
        </w:rPr>
        <w:t>Можно добавить:</w:t>
      </w:r>
    </w:p>
    <w:p w14:paraId="000000D0">
      <w:pPr>
        <w:numPr>
          <w:ilvl w:val="0"/>
          <w:numId w:val="17"/>
        </w:numPr>
        <w:spacing w:before="240" w:after="0"/>
        <w:ind w:left="720" w:hanging="360"/>
      </w:pPr>
      <w:r>
        <w:rPr>
          <w:rtl w:val="0"/>
        </w:rPr>
        <w:t>фото или аватар;</w:t>
      </w:r>
    </w:p>
    <w:p w14:paraId="000000D1">
      <w:pPr>
        <w:numPr>
          <w:ilvl w:val="0"/>
          <w:numId w:val="17"/>
        </w:numPr>
        <w:spacing w:before="0" w:after="0"/>
        <w:ind w:left="720" w:hanging="360"/>
      </w:pPr>
      <w:r>
        <w:rPr>
          <w:rtl w:val="0"/>
        </w:rPr>
        <w:t>стек технологий;</w:t>
      </w:r>
    </w:p>
    <w:p w14:paraId="000000D2">
      <w:pPr>
        <w:numPr>
          <w:ilvl w:val="0"/>
          <w:numId w:val="17"/>
        </w:numPr>
        <w:spacing w:before="0" w:after="0"/>
        <w:ind w:left="720" w:hanging="360"/>
      </w:pPr>
      <w:r>
        <w:rPr>
          <w:rtl w:val="0"/>
        </w:rPr>
        <w:t>количество проектов;</w:t>
      </w:r>
    </w:p>
    <w:p w14:paraId="000000D3">
      <w:pPr>
        <w:numPr>
          <w:ilvl w:val="0"/>
          <w:numId w:val="17"/>
        </w:numPr>
        <w:spacing w:before="0" w:after="0"/>
        <w:ind w:left="720" w:hanging="360"/>
      </w:pPr>
      <w:r>
        <w:rPr>
          <w:rtl w:val="0"/>
        </w:rPr>
        <w:t>типы ниш;</w:t>
      </w:r>
    </w:p>
    <w:p w14:paraId="000000D4">
      <w:pPr>
        <w:numPr>
          <w:ilvl w:val="0"/>
          <w:numId w:val="17"/>
        </w:numPr>
        <w:spacing w:before="0" w:after="240"/>
        <w:ind w:left="720" w:hanging="360"/>
      </w:pPr>
      <w:r>
        <w:rPr>
          <w:rtl w:val="0"/>
        </w:rPr>
        <w:t>“работаю самостоятельно — без посредников”.</w:t>
      </w:r>
    </w:p>
    <w:p w14:paraId="000000D5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60cjg4uyp9od" w:colFirst="0" w:colLast="0"/>
      <w:bookmarkEnd w:id="33"/>
      <w:r>
        <w:rPr>
          <w:b/>
          <w:bCs/>
          <w:sz w:val="34"/>
          <w:szCs w:val="34"/>
          <w:rtl w:val="0"/>
        </w:rPr>
        <w:t>Как работает для пользователя</w:t>
      </w:r>
    </w:p>
    <w:p w14:paraId="000000D6">
      <w:pPr>
        <w:spacing w:before="240" w:after="240"/>
      </w:pPr>
      <w:r>
        <w:rPr>
          <w:rtl w:val="0"/>
        </w:rPr>
        <w:t>Пользователь видит, что за сайтом стоит реальный человек, а не безликая студия.</w:t>
      </w:r>
    </w:p>
    <w:p w14:paraId="000000D7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f3xkpm2thhpk" w:colFirst="0" w:colLast="0"/>
      <w:bookmarkEnd w:id="34"/>
      <w:r>
        <w:rPr>
          <w:b/>
          <w:bCs/>
          <w:sz w:val="34"/>
          <w:szCs w:val="34"/>
          <w:rtl w:val="0"/>
        </w:rPr>
        <w:t>UI-элементы</w:t>
      </w:r>
    </w:p>
    <w:p w14:paraId="000000D8">
      <w:pPr>
        <w:numPr>
          <w:ilvl w:val="0"/>
          <w:numId w:val="18"/>
        </w:numPr>
        <w:spacing w:before="240" w:after="0"/>
        <w:ind w:left="720" w:hanging="360"/>
      </w:pPr>
      <w:r>
        <w:rPr>
          <w:rtl w:val="0"/>
        </w:rPr>
        <w:t>фото;</w:t>
      </w:r>
    </w:p>
    <w:p w14:paraId="000000D9">
      <w:pPr>
        <w:numPr>
          <w:ilvl w:val="0"/>
          <w:numId w:val="18"/>
        </w:numPr>
        <w:spacing w:before="0" w:after="0"/>
        <w:ind w:left="720" w:hanging="360"/>
      </w:pPr>
      <w:r>
        <w:rPr>
          <w:rtl w:val="0"/>
        </w:rPr>
        <w:t>короткий текст;</w:t>
      </w:r>
    </w:p>
    <w:p w14:paraId="000000DA">
      <w:pPr>
        <w:numPr>
          <w:ilvl w:val="0"/>
          <w:numId w:val="18"/>
        </w:numPr>
        <w:spacing w:before="0" w:after="0"/>
        <w:ind w:left="720" w:hanging="360"/>
      </w:pPr>
      <w:r>
        <w:rPr>
          <w:rtl w:val="0"/>
        </w:rPr>
        <w:t>список навыков;</w:t>
      </w:r>
    </w:p>
    <w:p w14:paraId="000000DB">
      <w:pPr>
        <w:numPr>
          <w:ilvl w:val="0"/>
          <w:numId w:val="18"/>
        </w:numPr>
        <w:spacing w:before="0" w:after="0"/>
        <w:ind w:left="720" w:hanging="360"/>
      </w:pPr>
      <w:r>
        <w:rPr>
          <w:rtl w:val="0"/>
        </w:rPr>
        <w:t>бейджи технологий;</w:t>
      </w:r>
    </w:p>
    <w:p w14:paraId="000000DC">
      <w:pPr>
        <w:numPr>
          <w:ilvl w:val="0"/>
          <w:numId w:val="18"/>
        </w:numPr>
        <w:spacing w:before="0" w:after="240"/>
        <w:ind w:left="720" w:hanging="360"/>
      </w:pPr>
      <w:r>
        <w:rPr>
          <w:rtl w:val="0"/>
        </w:rPr>
        <w:t>ссылка “Посмотреть процесс работы”.</w:t>
      </w:r>
    </w:p>
    <w:p w14:paraId="000000DD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c3g1qinma5u3" w:colFirst="0" w:colLast="0"/>
      <w:bookmarkEnd w:id="35"/>
      <w:r>
        <w:rPr>
          <w:b/>
          <w:bCs/>
          <w:sz w:val="34"/>
          <w:szCs w:val="34"/>
          <w:rtl w:val="0"/>
        </w:rPr>
        <w:t>Действие пользователя</w:t>
      </w:r>
    </w:p>
    <w:p w14:paraId="000000DE">
      <w:pPr>
        <w:spacing w:before="240" w:after="240"/>
      </w:pPr>
      <w:r>
        <w:rPr>
          <w:rtl w:val="0"/>
        </w:rPr>
        <w:t>Продолжить к услугам или кейсам.</w:t>
      </w:r>
    </w:p>
    <w:p w14:paraId="000000DF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eubdf2jwwgpf" w:colFirst="0" w:colLast="0"/>
      <w:bookmarkEnd w:id="36"/>
      <w:r>
        <w:rPr>
          <w:b/>
          <w:bCs/>
          <w:sz w:val="34"/>
          <w:szCs w:val="34"/>
          <w:rtl w:val="0"/>
        </w:rPr>
        <w:t>Как приближает к заявке</w:t>
      </w:r>
    </w:p>
    <w:p w14:paraId="000000E0">
      <w:pPr>
        <w:spacing w:before="240" w:after="240"/>
      </w:pPr>
      <w:r>
        <w:rPr>
          <w:rtl w:val="0"/>
        </w:rPr>
        <w:t>Личный контакт повышает доверие, особенно если отзывов пока немного.</w:t>
      </w:r>
    </w:p>
    <w:p w14:paraId="000000E1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E2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37" w:name="_6w2w5e9n1nr2" w:colFirst="0" w:colLast="0"/>
      <w:bookmarkEnd w:id="37"/>
      <w:r>
        <w:rPr>
          <w:b/>
          <w:bCs/>
          <w:sz w:val="46"/>
          <w:szCs w:val="46"/>
          <w:rtl w:val="0"/>
        </w:rPr>
        <w:t>7. Услуги и что ты можешь сделать для клиента</w:t>
      </w:r>
    </w:p>
    <w:p w14:paraId="000000E3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38" w:name="_s8dch4px1xcc" w:colFirst="0" w:colLast="0"/>
      <w:bookmarkEnd w:id="38"/>
      <w:r>
        <w:rPr>
          <w:b/>
          <w:bCs/>
          <w:sz w:val="34"/>
          <w:szCs w:val="34"/>
          <w:rtl w:val="0"/>
        </w:rPr>
        <w:t>Цель блока</w:t>
      </w:r>
    </w:p>
    <w:p w14:paraId="000000E4">
      <w:pPr>
        <w:spacing w:before="240" w:after="240"/>
      </w:pPr>
      <w:r>
        <w:rPr>
          <w:rtl w:val="0"/>
        </w:rPr>
        <w:t>Показать, что входит в разработку и какие задачи ты закрываешь.</w:t>
      </w:r>
    </w:p>
    <w:p w14:paraId="000000E5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x6xi5c5s9bwz" w:colFirst="0" w:colLast="0"/>
      <w:bookmarkEnd w:id="39"/>
      <w:r>
        <w:rPr>
          <w:b/>
          <w:bCs/>
          <w:sz w:val="34"/>
          <w:szCs w:val="34"/>
          <w:rtl w:val="0"/>
        </w:rPr>
        <w:t>Контент</w:t>
      </w:r>
    </w:p>
    <w:p w14:paraId="000000E6">
      <w:pPr>
        <w:spacing w:before="240" w:after="240"/>
      </w:pPr>
      <w:r>
        <w:rPr>
          <w:rtl w:val="0"/>
        </w:rPr>
        <w:t>Раздели услуги на понятные карточки:</w:t>
      </w:r>
    </w:p>
    <w:p w14:paraId="000000E7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ksf8mbormvcl" w:colFirst="0" w:colLast="0"/>
      <w:bookmarkEnd w:id="40"/>
      <w:r>
        <w:rPr>
          <w:b/>
          <w:bCs/>
          <w:color w:val="000000"/>
          <w:sz w:val="26"/>
          <w:szCs w:val="26"/>
          <w:rtl w:val="0"/>
        </w:rPr>
        <w:t>1. Лендинг под ключ</w:t>
      </w:r>
    </w:p>
    <w:p w14:paraId="000000E8">
      <w:pPr>
        <w:numPr>
          <w:ilvl w:val="0"/>
          <w:numId w:val="19"/>
        </w:numPr>
        <w:spacing w:before="240" w:after="0"/>
        <w:ind w:left="720" w:hanging="360"/>
      </w:pPr>
      <w:r>
        <w:rPr>
          <w:rtl w:val="0"/>
        </w:rPr>
        <w:t>структура страницы;</w:t>
      </w:r>
    </w:p>
    <w:p w14:paraId="000000E9">
      <w:pPr>
        <w:numPr>
          <w:ilvl w:val="0"/>
          <w:numId w:val="19"/>
        </w:numPr>
        <w:spacing w:before="0" w:after="0"/>
        <w:ind w:left="720" w:hanging="360"/>
      </w:pPr>
      <w:r>
        <w:rPr>
          <w:rtl w:val="0"/>
        </w:rPr>
        <w:t>адаптивная верстка;</w:t>
      </w:r>
    </w:p>
    <w:p w14:paraId="000000EA">
      <w:pPr>
        <w:numPr>
          <w:ilvl w:val="0"/>
          <w:numId w:val="19"/>
        </w:numPr>
        <w:spacing w:before="0" w:after="0"/>
        <w:ind w:left="720" w:hanging="360"/>
      </w:pPr>
      <w:r>
        <w:rPr>
          <w:rtl w:val="0"/>
        </w:rPr>
        <w:t>интерактив;</w:t>
      </w:r>
    </w:p>
    <w:p w14:paraId="000000EB">
      <w:pPr>
        <w:numPr>
          <w:ilvl w:val="0"/>
          <w:numId w:val="19"/>
        </w:numPr>
        <w:spacing w:before="0" w:after="0"/>
        <w:ind w:left="720" w:hanging="360"/>
      </w:pPr>
      <w:r>
        <w:rPr>
          <w:rtl w:val="0"/>
        </w:rPr>
        <w:t>форма заявки;</w:t>
      </w:r>
    </w:p>
    <w:p w14:paraId="000000EC">
      <w:pPr>
        <w:numPr>
          <w:ilvl w:val="0"/>
          <w:numId w:val="19"/>
        </w:numPr>
        <w:spacing w:before="0" w:after="0"/>
        <w:ind w:left="720" w:hanging="360"/>
      </w:pPr>
      <w:r>
        <w:rPr>
          <w:rtl w:val="0"/>
        </w:rPr>
        <w:t>базовая SEO-разметка;</w:t>
      </w:r>
    </w:p>
    <w:p w14:paraId="000000ED">
      <w:pPr>
        <w:numPr>
          <w:ilvl w:val="0"/>
          <w:numId w:val="19"/>
        </w:numPr>
        <w:spacing w:before="0" w:after="240"/>
        <w:ind w:left="720" w:hanging="360"/>
      </w:pPr>
      <w:r>
        <w:rPr>
          <w:rtl w:val="0"/>
        </w:rPr>
        <w:t>подготовка к запуску.</w:t>
      </w:r>
    </w:p>
    <w:p w14:paraId="000000EE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2qtrcbui02eg" w:colFirst="0" w:colLast="0"/>
      <w:bookmarkEnd w:id="41"/>
      <w:r>
        <w:rPr>
          <w:b/>
          <w:bCs/>
          <w:color w:val="000000"/>
          <w:sz w:val="26"/>
          <w:szCs w:val="26"/>
          <w:rtl w:val="0"/>
        </w:rPr>
        <w:t>2. Верстка по готовому дизайну</w:t>
      </w:r>
    </w:p>
    <w:p w14:paraId="000000EF">
      <w:pPr>
        <w:numPr>
          <w:ilvl w:val="0"/>
          <w:numId w:val="20"/>
        </w:numPr>
        <w:spacing w:before="240" w:after="0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>Figma → HTML/CSS/JS;</w:t>
      </w:r>
    </w:p>
    <w:p w14:paraId="000000F0">
      <w:pPr>
        <w:numPr>
          <w:ilvl w:val="0"/>
          <w:numId w:val="20"/>
        </w:numPr>
        <w:spacing w:before="0" w:after="0"/>
        <w:ind w:left="720" w:hanging="360"/>
      </w:pPr>
      <w:r>
        <w:rPr>
          <w:rtl w:val="0"/>
        </w:rPr>
        <w:t>pixel-perfect по договорённости;</w:t>
      </w:r>
    </w:p>
    <w:p w14:paraId="000000F1">
      <w:pPr>
        <w:numPr>
          <w:ilvl w:val="0"/>
          <w:numId w:val="20"/>
        </w:numPr>
        <w:spacing w:before="0" w:after="0"/>
        <w:ind w:left="720" w:hanging="360"/>
      </w:pPr>
      <w:r>
        <w:rPr>
          <w:rtl w:val="0"/>
        </w:rPr>
        <w:t>адаптив;</w:t>
      </w:r>
    </w:p>
    <w:p w14:paraId="000000F2">
      <w:pPr>
        <w:numPr>
          <w:ilvl w:val="0"/>
          <w:numId w:val="20"/>
        </w:numPr>
        <w:spacing w:before="0" w:after="240"/>
        <w:ind w:left="720" w:hanging="360"/>
      </w:pPr>
      <w:r>
        <w:rPr>
          <w:rtl w:val="0"/>
        </w:rPr>
        <w:t>анимации.</w:t>
      </w:r>
    </w:p>
    <w:p w14:paraId="000000F3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1ci89hg9mvkg" w:colFirst="0" w:colLast="0"/>
      <w:bookmarkEnd w:id="42"/>
      <w:r>
        <w:rPr>
          <w:b/>
          <w:bCs/>
          <w:color w:val="000000"/>
          <w:sz w:val="26"/>
          <w:szCs w:val="26"/>
          <w:rtl w:val="0"/>
        </w:rPr>
        <w:t>3. Доработка существующего сайта</w:t>
      </w:r>
    </w:p>
    <w:p w14:paraId="000000F4">
      <w:pPr>
        <w:numPr>
          <w:ilvl w:val="0"/>
          <w:numId w:val="21"/>
        </w:numPr>
        <w:spacing w:before="240" w:after="0"/>
        <w:ind w:left="720" w:hanging="360"/>
      </w:pPr>
      <w:r>
        <w:rPr>
          <w:rtl w:val="0"/>
        </w:rPr>
        <w:t>исправление адаптива;</w:t>
      </w:r>
    </w:p>
    <w:p w14:paraId="000000F5">
      <w:pPr>
        <w:numPr>
          <w:ilvl w:val="0"/>
          <w:numId w:val="21"/>
        </w:numPr>
        <w:spacing w:before="0" w:after="0"/>
        <w:ind w:left="720" w:hanging="360"/>
      </w:pPr>
      <w:r>
        <w:rPr>
          <w:rtl w:val="0"/>
        </w:rPr>
        <w:t>улучшение секций;</w:t>
      </w:r>
    </w:p>
    <w:p w14:paraId="000000F6">
      <w:pPr>
        <w:numPr>
          <w:ilvl w:val="0"/>
          <w:numId w:val="21"/>
        </w:numPr>
        <w:spacing w:before="0" w:after="0"/>
        <w:ind w:left="720" w:hanging="360"/>
      </w:pPr>
      <w:r>
        <w:rPr>
          <w:rtl w:val="0"/>
        </w:rPr>
        <w:t>добавление форм;</w:t>
      </w:r>
    </w:p>
    <w:p w14:paraId="000000F7">
      <w:pPr>
        <w:numPr>
          <w:ilvl w:val="0"/>
          <w:numId w:val="21"/>
        </w:numPr>
        <w:spacing w:before="0" w:after="0"/>
        <w:ind w:left="720" w:hanging="360"/>
      </w:pPr>
      <w:r>
        <w:rPr>
          <w:rtl w:val="0"/>
        </w:rPr>
        <w:t>ускорение;</w:t>
      </w:r>
    </w:p>
    <w:p w14:paraId="000000F8">
      <w:pPr>
        <w:numPr>
          <w:ilvl w:val="0"/>
          <w:numId w:val="21"/>
        </w:numPr>
        <w:spacing w:before="0" w:after="240"/>
        <w:ind w:left="720" w:hanging="360"/>
      </w:pPr>
      <w:r>
        <w:rPr>
          <w:rtl w:val="0"/>
        </w:rPr>
        <w:t>исправление багов.</w:t>
      </w:r>
    </w:p>
    <w:p w14:paraId="000000F9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" w:name="_hq9kn1bbcj0o" w:colFirst="0" w:colLast="0"/>
      <w:bookmarkEnd w:id="43"/>
      <w:r>
        <w:rPr>
          <w:b/>
          <w:bCs/>
          <w:color w:val="000000"/>
          <w:sz w:val="26"/>
          <w:szCs w:val="26"/>
          <w:rtl w:val="0"/>
        </w:rPr>
        <w:t>4. Интерактивные блоки</w:t>
      </w:r>
    </w:p>
    <w:p w14:paraId="000000FA">
      <w:pPr>
        <w:numPr>
          <w:ilvl w:val="0"/>
          <w:numId w:val="22"/>
        </w:numPr>
        <w:spacing w:before="240" w:after="0"/>
        <w:ind w:left="720" w:hanging="360"/>
      </w:pPr>
      <w:r>
        <w:rPr>
          <w:rtl w:val="0"/>
        </w:rPr>
        <w:t>калькуляторы;</w:t>
      </w:r>
    </w:p>
    <w:p w14:paraId="000000FB">
      <w:pPr>
        <w:numPr>
          <w:ilvl w:val="0"/>
          <w:numId w:val="22"/>
        </w:numPr>
        <w:spacing w:before="0" w:after="0"/>
        <w:ind w:left="720" w:hanging="360"/>
      </w:pPr>
      <w:r>
        <w:rPr>
          <w:rtl w:val="0"/>
        </w:rPr>
        <w:t>табы;</w:t>
      </w:r>
    </w:p>
    <w:p w14:paraId="000000FC">
      <w:pPr>
        <w:numPr>
          <w:ilvl w:val="0"/>
          <w:numId w:val="22"/>
        </w:numPr>
        <w:spacing w:before="0" w:after="0"/>
        <w:ind w:left="720" w:hanging="360"/>
      </w:pPr>
      <w:r>
        <w:rPr>
          <w:rtl w:val="0"/>
        </w:rPr>
        <w:t>слайдеры;</w:t>
      </w:r>
    </w:p>
    <w:p w14:paraId="000000FD">
      <w:pPr>
        <w:numPr>
          <w:ilvl w:val="0"/>
          <w:numId w:val="22"/>
        </w:numPr>
        <w:spacing w:before="0" w:after="0"/>
        <w:ind w:left="720" w:hanging="360"/>
      </w:pPr>
      <w:r>
        <w:rPr>
          <w:rtl w:val="0"/>
        </w:rPr>
        <w:t>FAQ-аккордеоны;</w:t>
      </w:r>
    </w:p>
    <w:p w14:paraId="000000FE">
      <w:pPr>
        <w:numPr>
          <w:ilvl w:val="0"/>
          <w:numId w:val="22"/>
        </w:numPr>
        <w:spacing w:before="0" w:after="0"/>
        <w:ind w:left="720" w:hanging="360"/>
      </w:pPr>
      <w:r>
        <w:rPr>
          <w:rtl w:val="0"/>
        </w:rPr>
        <w:t>pop-up формы;</w:t>
      </w:r>
    </w:p>
    <w:p w14:paraId="000000FF">
      <w:pPr>
        <w:numPr>
          <w:ilvl w:val="0"/>
          <w:numId w:val="22"/>
        </w:numPr>
        <w:spacing w:before="0" w:after="240"/>
        <w:ind w:left="720" w:hanging="360"/>
      </w:pPr>
      <w:r>
        <w:rPr>
          <w:rtl w:val="0"/>
        </w:rPr>
        <w:t>фильтрация кейсов.</w:t>
      </w:r>
    </w:p>
    <w:p w14:paraId="00000100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" w:name="_orhli5kkoy3c" w:colFirst="0" w:colLast="0"/>
      <w:bookmarkEnd w:id="44"/>
      <w:r>
        <w:rPr>
          <w:b/>
          <w:bCs/>
          <w:color w:val="000000"/>
          <w:sz w:val="26"/>
          <w:szCs w:val="26"/>
          <w:rtl w:val="0"/>
        </w:rPr>
        <w:t>5. Подготовка сайта к рекламе</w:t>
      </w:r>
    </w:p>
    <w:p w14:paraId="00000101">
      <w:pPr>
        <w:numPr>
          <w:ilvl w:val="0"/>
          <w:numId w:val="23"/>
        </w:numPr>
        <w:spacing w:before="240" w:after="0"/>
        <w:ind w:left="720" w:hanging="360"/>
      </w:pPr>
      <w:r>
        <w:rPr>
          <w:rtl w:val="0"/>
        </w:rPr>
        <w:t>понятный первый экран;</w:t>
      </w:r>
    </w:p>
    <w:p w14:paraId="00000102">
      <w:pPr>
        <w:numPr>
          <w:ilvl w:val="0"/>
          <w:numId w:val="23"/>
        </w:numPr>
        <w:spacing w:before="0" w:after="0"/>
        <w:ind w:left="720" w:hanging="360"/>
      </w:pPr>
      <w:r>
        <w:rPr>
          <w:rtl w:val="0"/>
        </w:rPr>
        <w:t>CTA;</w:t>
      </w:r>
    </w:p>
    <w:p w14:paraId="00000103">
      <w:pPr>
        <w:numPr>
          <w:ilvl w:val="0"/>
          <w:numId w:val="23"/>
        </w:numPr>
        <w:spacing w:before="0" w:after="0"/>
        <w:ind w:left="720" w:hanging="360"/>
      </w:pPr>
      <w:r>
        <w:rPr>
          <w:rtl w:val="0"/>
        </w:rPr>
        <w:t>форма заявки;</w:t>
      </w:r>
    </w:p>
    <w:p w14:paraId="00000104">
      <w:pPr>
        <w:numPr>
          <w:ilvl w:val="0"/>
          <w:numId w:val="23"/>
        </w:numPr>
        <w:spacing w:before="0" w:after="240"/>
        <w:ind w:left="720" w:hanging="360"/>
      </w:pPr>
      <w:r>
        <w:rPr>
          <w:rtl w:val="0"/>
        </w:rPr>
        <w:t>структура под рекламный трафик.</w:t>
      </w:r>
    </w:p>
    <w:p w14:paraId="00000105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5" w:name="_qb4r5hj14186" w:colFirst="0" w:colLast="0"/>
      <w:bookmarkEnd w:id="45"/>
      <w:r>
        <w:rPr>
          <w:b/>
          <w:bCs/>
          <w:sz w:val="34"/>
          <w:szCs w:val="34"/>
          <w:rtl w:val="0"/>
        </w:rPr>
        <w:t>Как работает для пользователя</w:t>
      </w:r>
    </w:p>
    <w:p w14:paraId="00000106">
      <w:pPr>
        <w:spacing w:before="240" w:after="240"/>
      </w:pPr>
      <w:r>
        <w:rPr>
          <w:rtl w:val="0"/>
        </w:rPr>
        <w:t>Клиент видит, что может обратиться к тебе не только за “сделать сайт”, но и за конкретной задачей.</w:t>
      </w:r>
    </w:p>
    <w:p w14:paraId="00000107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6" w:name="_yq4ym34m3oor" w:colFirst="0" w:colLast="0"/>
      <w:bookmarkEnd w:id="46"/>
      <w:r>
        <w:rPr>
          <w:b/>
          <w:bCs/>
          <w:sz w:val="34"/>
          <w:szCs w:val="34"/>
          <w:rtl w:val="0"/>
        </w:rPr>
        <w:t>UI-элементы</w:t>
      </w:r>
    </w:p>
    <w:p w14:paraId="00000108">
      <w:pPr>
        <w:numPr>
          <w:ilvl w:val="0"/>
          <w:numId w:val="24"/>
        </w:numPr>
        <w:spacing w:before="240" w:after="0"/>
        <w:ind w:left="720" w:hanging="360"/>
      </w:pPr>
      <w:r>
        <w:rPr>
          <w:rtl w:val="0"/>
        </w:rPr>
        <w:t>карточки услуг;</w:t>
      </w:r>
    </w:p>
    <w:p w14:paraId="00000109">
      <w:pPr>
        <w:numPr>
          <w:ilvl w:val="0"/>
          <w:numId w:val="24"/>
        </w:numPr>
        <w:spacing w:before="0" w:after="0"/>
        <w:ind w:left="720" w:hanging="360"/>
      </w:pPr>
      <w:r>
        <w:rPr>
          <w:rtl w:val="0"/>
        </w:rPr>
        <w:t>иконки;</w:t>
      </w:r>
    </w:p>
    <w:p w14:paraId="0000010A">
      <w:pPr>
        <w:numPr>
          <w:ilvl w:val="0"/>
          <w:numId w:val="24"/>
        </w:numPr>
        <w:spacing w:before="0" w:after="0"/>
        <w:ind w:left="720" w:hanging="360"/>
      </w:pPr>
      <w:r>
        <w:rPr>
          <w:rtl w:val="0"/>
        </w:rPr>
        <w:t>список “что входит”;</w:t>
      </w:r>
    </w:p>
    <w:p w14:paraId="0000010B">
      <w:pPr>
        <w:numPr>
          <w:ilvl w:val="0"/>
          <w:numId w:val="24"/>
        </w:numPr>
        <w:spacing w:before="0" w:after="240"/>
        <w:ind w:left="720" w:hanging="360"/>
      </w:pPr>
      <w:r>
        <w:rPr>
          <w:rtl w:val="0"/>
        </w:rPr>
        <w:t>кнопка “Обсудить эту услугу”.</w:t>
      </w:r>
    </w:p>
    <w:p w14:paraId="0000010C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7" w:name="_qjo26awk9xy3" w:colFirst="0" w:colLast="0"/>
      <w:bookmarkEnd w:id="47"/>
      <w:r>
        <w:rPr>
          <w:b/>
          <w:bCs/>
          <w:sz w:val="34"/>
          <w:szCs w:val="34"/>
          <w:rtl w:val="0"/>
        </w:rPr>
        <w:t>Действие пользователя</w:t>
      </w:r>
    </w:p>
    <w:p w14:paraId="0000010D">
      <w:pPr>
        <w:spacing w:before="240" w:after="240"/>
      </w:pPr>
      <w:r>
        <w:rPr>
          <w:rtl w:val="0"/>
        </w:rPr>
        <w:t>Выбрать услугу или перейти к тарифам.</w:t>
      </w:r>
    </w:p>
    <w:p w14:paraId="0000010E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8" w:name="_ce7yaokk12hc" w:colFirst="0" w:colLast="0"/>
      <w:bookmarkEnd w:id="48"/>
      <w:r>
        <w:rPr>
          <w:b/>
          <w:bCs/>
          <w:sz w:val="34"/>
          <w:szCs w:val="34"/>
          <w:rtl w:val="0"/>
        </w:rPr>
        <w:t>Как приближает к заявке</w:t>
      </w:r>
    </w:p>
    <w:p w14:paraId="0000010F">
      <w:pPr>
        <w:spacing w:before="240" w:after="240"/>
      </w:pPr>
      <w:r>
        <w:rPr>
          <w:rtl w:val="0"/>
        </w:rPr>
        <w:t>Чем конкретнее услуга, тем легче клиенту принять решение.</w:t>
      </w:r>
    </w:p>
    <w:p w14:paraId="00000110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11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49" w:name="_pklz12qw2nok" w:colFirst="0" w:colLast="0"/>
      <w:bookmarkEnd w:id="49"/>
      <w:r>
        <w:rPr>
          <w:b/>
          <w:bCs/>
          <w:sz w:val="46"/>
          <w:szCs w:val="46"/>
          <w:rtl w:val="0"/>
        </w:rPr>
        <w:t>8. Преимущества работы с тобой</w:t>
      </w:r>
    </w:p>
    <w:p w14:paraId="00000112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0" w:name="_41ad1va55t48" w:colFirst="0" w:colLast="0"/>
      <w:bookmarkEnd w:id="50"/>
      <w:r>
        <w:rPr>
          <w:b/>
          <w:bCs/>
          <w:sz w:val="34"/>
          <w:szCs w:val="34"/>
          <w:rtl w:val="0"/>
        </w:rPr>
        <w:t>Цель блока</w:t>
      </w:r>
    </w:p>
    <w:p w14:paraId="00000113">
      <w:pPr>
        <w:spacing w:before="240" w:after="240"/>
      </w:pPr>
      <w:r>
        <w:rPr>
          <w:rtl w:val="0"/>
        </w:rPr>
        <w:t>Объяснить, почему стоит выбрать именно тебя.</w:t>
      </w:r>
    </w:p>
    <w:p w14:paraId="00000114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1" w:name="_8x12uuc1prl" w:colFirst="0" w:colLast="0"/>
      <w:bookmarkEnd w:id="51"/>
      <w:r>
        <w:rPr>
          <w:b/>
          <w:bCs/>
          <w:sz w:val="34"/>
          <w:szCs w:val="34"/>
          <w:rtl w:val="0"/>
        </w:rPr>
        <w:t>Контент</w:t>
      </w:r>
    </w:p>
    <w:p w14:paraId="00000115">
      <w:pPr>
        <w:spacing w:before="240" w:after="240"/>
      </w:pPr>
      <w:r>
        <w:rPr>
          <w:rtl w:val="0"/>
        </w:rPr>
        <w:t>Не делай банально:</w:t>
      </w:r>
    </w:p>
    <w:p w14:paraId="00000116">
      <w:pPr>
        <w:spacing w:before="240" w:after="240"/>
      </w:pPr>
      <w:r>
        <w:rPr>
          <w:rtl w:val="0"/>
        </w:rPr>
        <w:t>“Качество, сроки, индивидуальный подход.”</w:t>
      </w:r>
    </w:p>
    <w:p w14:paraId="00000117">
      <w:pPr>
        <w:spacing w:before="240" w:after="240"/>
      </w:pPr>
      <w:r>
        <w:rPr>
          <w:rtl w:val="0"/>
        </w:rPr>
        <w:t>Лучше конкретно:</w:t>
      </w:r>
    </w:p>
    <w:p w14:paraId="00000118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" w:name="_5nkclicg5msj" w:colFirst="0" w:colLast="0"/>
      <w:bookmarkEnd w:id="52"/>
      <w:r>
        <w:rPr>
          <w:b/>
          <w:bCs/>
          <w:color w:val="000000"/>
          <w:sz w:val="26"/>
          <w:szCs w:val="26"/>
          <w:rtl w:val="0"/>
        </w:rPr>
        <w:t>1. Без конструкторов</w:t>
      </w:r>
    </w:p>
    <w:p w14:paraId="00000119">
      <w:pPr>
        <w:spacing w:before="240" w:after="240"/>
      </w:pPr>
      <w:r>
        <w:rPr>
          <w:rtl w:val="0"/>
        </w:rPr>
        <w:t>Сайт создаётся вручную на HTML, CSS и JavaScript — без лишних ограничений платформ.</w:t>
      </w:r>
    </w:p>
    <w:p w14:paraId="0000011A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3" w:name="_gi4qq0ts56r7" w:colFirst="0" w:colLast="0"/>
      <w:bookmarkEnd w:id="53"/>
      <w:r>
        <w:rPr>
          <w:b/>
          <w:bCs/>
          <w:color w:val="000000"/>
          <w:sz w:val="26"/>
          <w:szCs w:val="26"/>
          <w:rtl w:val="0"/>
        </w:rPr>
        <w:t>2. Адаптив под разные устройства</w:t>
      </w:r>
    </w:p>
    <w:p w14:paraId="0000011B">
      <w:pPr>
        <w:spacing w:before="240" w:after="240"/>
      </w:pPr>
      <w:r>
        <w:rPr>
          <w:rtl w:val="0"/>
        </w:rPr>
        <w:t>Страница корректно выглядит на смартфонах, планшетах и desktop.</w:t>
      </w:r>
    </w:p>
    <w:p w14:paraId="0000011C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4" w:name="_zcb6ek20qzn" w:colFirst="0" w:colLast="0"/>
      <w:bookmarkEnd w:id="54"/>
      <w:r>
        <w:rPr>
          <w:b/>
          <w:bCs/>
          <w:color w:val="000000"/>
          <w:sz w:val="26"/>
          <w:szCs w:val="26"/>
          <w:rtl w:val="0"/>
        </w:rPr>
        <w:t>3. Понятная структура под заявки</w:t>
      </w:r>
    </w:p>
    <w:p w14:paraId="0000011D">
      <w:pPr>
        <w:spacing w:before="240" w:after="240"/>
      </w:pPr>
      <w:r>
        <w:rPr>
          <w:rtl w:val="0"/>
        </w:rPr>
        <w:t>Каждый блок помогает посетителю понять предложение и перейти к действию.</w:t>
      </w:r>
    </w:p>
    <w:p w14:paraId="0000011E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5" w:name="_fwzpzd9jd74r" w:colFirst="0" w:colLast="0"/>
      <w:bookmarkEnd w:id="55"/>
      <w:r>
        <w:rPr>
          <w:b/>
          <w:bCs/>
          <w:color w:val="000000"/>
          <w:sz w:val="26"/>
          <w:szCs w:val="26"/>
          <w:rtl w:val="0"/>
        </w:rPr>
        <w:t>4. Чистый код</w:t>
      </w:r>
    </w:p>
    <w:p w14:paraId="0000011F">
      <w:pPr>
        <w:spacing w:before="240" w:after="240"/>
      </w:pPr>
      <w:r>
        <w:rPr>
          <w:rtl w:val="0"/>
        </w:rPr>
        <w:t>Проект проще поддерживать, дорабатывать и развивать.</w:t>
      </w:r>
    </w:p>
    <w:p w14:paraId="00000120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6" w:name="_u4fd67uxu1hx" w:colFirst="0" w:colLast="0"/>
      <w:bookmarkEnd w:id="56"/>
      <w:r>
        <w:rPr>
          <w:b/>
          <w:bCs/>
          <w:color w:val="000000"/>
          <w:sz w:val="26"/>
          <w:szCs w:val="26"/>
          <w:rtl w:val="0"/>
        </w:rPr>
        <w:t>5. Прозрачный процесс</w:t>
      </w:r>
    </w:p>
    <w:p w14:paraId="00000121">
      <w:pPr>
        <w:spacing w:before="240" w:after="240"/>
      </w:pPr>
      <w:r>
        <w:rPr>
          <w:rtl w:val="0"/>
        </w:rPr>
        <w:t>Вы заранее понимаете этапы, сроки и стоимость.</w:t>
      </w:r>
    </w:p>
    <w:p w14:paraId="00000122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" w:name="_usanrn5cx6d" w:colFirst="0" w:colLast="0"/>
      <w:bookmarkEnd w:id="57"/>
      <w:r>
        <w:rPr>
          <w:b/>
          <w:bCs/>
          <w:color w:val="000000"/>
          <w:sz w:val="26"/>
          <w:szCs w:val="26"/>
          <w:rtl w:val="0"/>
        </w:rPr>
        <w:t>6. Можно добавить интерактив</w:t>
      </w:r>
    </w:p>
    <w:p w14:paraId="00000123">
      <w:pPr>
        <w:spacing w:before="240" w:after="240"/>
      </w:pPr>
      <w:r>
        <w:rPr>
          <w:rtl w:val="0"/>
        </w:rPr>
        <w:t>Калькуляторы, формы, слайдеры, анимации, FAQ, фильтры.</w:t>
      </w:r>
    </w:p>
    <w:p w14:paraId="00000124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8" w:name="_kq763l9cncqs" w:colFirst="0" w:colLast="0"/>
      <w:bookmarkEnd w:id="58"/>
      <w:r>
        <w:rPr>
          <w:b/>
          <w:bCs/>
          <w:sz w:val="34"/>
          <w:szCs w:val="34"/>
          <w:rtl w:val="0"/>
        </w:rPr>
        <w:t>Как работает для пользователя</w:t>
      </w:r>
    </w:p>
    <w:p w14:paraId="00000125">
      <w:pPr>
        <w:spacing w:before="240" w:after="240"/>
      </w:pPr>
      <w:r>
        <w:rPr>
          <w:rtl w:val="0"/>
        </w:rPr>
        <w:t>Преимущества должны объяснять не “какой ты хороший”, а “что клиент от этого получает”.</w:t>
      </w:r>
    </w:p>
    <w:p w14:paraId="00000126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9" w:name="_a6vnbpx5xetl" w:colFirst="0" w:colLast="0"/>
      <w:bookmarkEnd w:id="59"/>
      <w:r>
        <w:rPr>
          <w:b/>
          <w:bCs/>
          <w:sz w:val="34"/>
          <w:szCs w:val="34"/>
          <w:rtl w:val="0"/>
        </w:rPr>
        <w:t>UI-элементы</w:t>
      </w:r>
    </w:p>
    <w:p w14:paraId="00000127">
      <w:pPr>
        <w:numPr>
          <w:ilvl w:val="0"/>
          <w:numId w:val="25"/>
        </w:numPr>
        <w:spacing w:before="240" w:after="0"/>
        <w:ind w:left="720" w:hanging="360"/>
      </w:pPr>
      <w:r>
        <w:rPr>
          <w:rtl w:val="0"/>
        </w:rPr>
        <w:t>сетка 2×3;</w:t>
      </w:r>
    </w:p>
    <w:p w14:paraId="00000128">
      <w:pPr>
        <w:numPr>
          <w:ilvl w:val="0"/>
          <w:numId w:val="25"/>
        </w:numPr>
        <w:spacing w:before="0" w:after="0"/>
        <w:ind w:left="720" w:hanging="360"/>
      </w:pPr>
      <w:r>
        <w:rPr>
          <w:rtl w:val="0"/>
        </w:rPr>
        <w:t>иконки;</w:t>
      </w:r>
    </w:p>
    <w:p w14:paraId="00000129">
      <w:pPr>
        <w:numPr>
          <w:ilvl w:val="0"/>
          <w:numId w:val="25"/>
        </w:numPr>
        <w:spacing w:before="0" w:after="0"/>
        <w:ind w:left="720" w:hanging="360"/>
      </w:pPr>
      <w:r>
        <w:rPr>
          <w:rtl w:val="0"/>
        </w:rPr>
        <w:t>короткие заголовки;</w:t>
      </w:r>
    </w:p>
    <w:p w14:paraId="0000012A">
      <w:pPr>
        <w:numPr>
          <w:ilvl w:val="0"/>
          <w:numId w:val="25"/>
        </w:numPr>
        <w:spacing w:before="0" w:after="0"/>
        <w:ind w:left="720" w:hanging="360"/>
      </w:pPr>
      <w:r>
        <w:rPr>
          <w:rtl w:val="0"/>
        </w:rPr>
        <w:t>микро-пояснение;</w:t>
      </w:r>
    </w:p>
    <w:p w14:paraId="0000012B">
      <w:pPr>
        <w:numPr>
          <w:ilvl w:val="0"/>
          <w:numId w:val="25"/>
        </w:numPr>
        <w:spacing w:before="0" w:after="240"/>
        <w:ind w:left="720" w:hanging="360"/>
      </w:pPr>
      <w:r>
        <w:rPr>
          <w:rtl w:val="0"/>
        </w:rPr>
        <w:t>выделенный блок “Что это даёт бизнесу”.</w:t>
      </w:r>
    </w:p>
    <w:p w14:paraId="0000012C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60" w:name="_qdd7q8a9gimc" w:colFirst="0" w:colLast="0"/>
      <w:bookmarkEnd w:id="60"/>
      <w:r>
        <w:rPr>
          <w:b/>
          <w:bCs/>
          <w:sz w:val="34"/>
          <w:szCs w:val="34"/>
          <w:rtl w:val="0"/>
        </w:rPr>
        <w:t>Действие пользователя</w:t>
      </w:r>
    </w:p>
    <w:p w14:paraId="0000012D">
      <w:pPr>
        <w:spacing w:before="240" w:after="240"/>
      </w:pPr>
      <w:r>
        <w:rPr>
          <w:rtl w:val="0"/>
        </w:rPr>
        <w:t>Перейти к кейсам, чтобы увидеть подтверждение.</w:t>
      </w:r>
    </w:p>
    <w:p w14:paraId="0000012E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61" w:name="_e2vckdjzd126" w:colFirst="0" w:colLast="0"/>
      <w:bookmarkEnd w:id="61"/>
      <w:r>
        <w:rPr>
          <w:b/>
          <w:bCs/>
          <w:sz w:val="34"/>
          <w:szCs w:val="34"/>
          <w:rtl w:val="0"/>
        </w:rPr>
        <w:t>Как приближает к заявке</w:t>
      </w:r>
    </w:p>
    <w:p w14:paraId="0000012F">
      <w:pPr>
        <w:spacing w:before="240" w:after="240"/>
      </w:pPr>
      <w:r>
        <w:rPr>
          <w:rtl w:val="0"/>
        </w:rPr>
        <w:t>Преимущества подготавливают пользователя к просмотру работ и цен.</w:t>
      </w:r>
    </w:p>
    <w:p w14:paraId="00000130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31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62" w:name="_1htxc7ebgrd6" w:colFirst="0" w:colLast="0"/>
      <w:bookmarkEnd w:id="62"/>
      <w:r>
        <w:rPr>
          <w:b/>
          <w:bCs/>
          <w:sz w:val="46"/>
          <w:szCs w:val="46"/>
          <w:rtl w:val="0"/>
        </w:rPr>
        <w:t>9. Кейсы / готовые работы</w:t>
      </w:r>
    </w:p>
    <w:p w14:paraId="00000132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63" w:name="_cvxu0ercp7w" w:colFirst="0" w:colLast="0"/>
      <w:bookmarkEnd w:id="63"/>
      <w:r>
        <w:rPr>
          <w:b/>
          <w:bCs/>
          <w:sz w:val="34"/>
          <w:szCs w:val="34"/>
          <w:rtl w:val="0"/>
        </w:rPr>
        <w:t>Цель блока</w:t>
      </w:r>
    </w:p>
    <w:p w14:paraId="00000133">
      <w:pPr>
        <w:spacing w:before="240" w:after="240"/>
      </w:pPr>
      <w:r>
        <w:rPr>
          <w:rtl w:val="0"/>
        </w:rPr>
        <w:t>Доказать, что ты умеешь делать сайты, которые выглядят профессионально и решают задачи.</w:t>
      </w:r>
    </w:p>
    <w:p w14:paraId="00000134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64" w:name="_9owqlba4cppk" w:colFirst="0" w:colLast="0"/>
      <w:bookmarkEnd w:id="64"/>
      <w:r>
        <w:rPr>
          <w:b/>
          <w:bCs/>
          <w:sz w:val="34"/>
          <w:szCs w:val="34"/>
          <w:rtl w:val="0"/>
        </w:rPr>
        <w:t>Контент</w:t>
      </w:r>
    </w:p>
    <w:p w14:paraId="00000135">
      <w:pPr>
        <w:spacing w:before="240" w:after="240"/>
      </w:pPr>
      <w:r>
        <w:rPr>
          <w:rtl w:val="0"/>
        </w:rPr>
        <w:t>Минимум по каждому кейсу:</w:t>
      </w:r>
    </w:p>
    <w:p w14:paraId="00000136">
      <w:pPr>
        <w:numPr>
          <w:ilvl w:val="0"/>
          <w:numId w:val="26"/>
        </w:numPr>
        <w:spacing w:before="240" w:after="0"/>
        <w:ind w:left="720" w:hanging="360"/>
      </w:pPr>
      <w:r>
        <w:rPr>
          <w:rtl w:val="0"/>
        </w:rPr>
        <w:t>название проекта;</w:t>
      </w:r>
    </w:p>
    <w:p w14:paraId="00000137">
      <w:pPr>
        <w:numPr>
          <w:ilvl w:val="0"/>
          <w:numId w:val="26"/>
        </w:numPr>
        <w:spacing w:before="0" w:after="0"/>
        <w:ind w:left="720" w:hanging="360"/>
      </w:pPr>
      <w:r>
        <w:rPr>
          <w:rtl w:val="0"/>
        </w:rPr>
        <w:t>ниша;</w:t>
      </w:r>
    </w:p>
    <w:p w14:paraId="00000138">
      <w:pPr>
        <w:numPr>
          <w:ilvl w:val="0"/>
          <w:numId w:val="26"/>
        </w:numPr>
        <w:spacing w:before="0" w:after="0"/>
        <w:ind w:left="720" w:hanging="360"/>
      </w:pPr>
      <w:r>
        <w:rPr>
          <w:rtl w:val="0"/>
        </w:rPr>
        <w:t>задача;</w:t>
      </w:r>
    </w:p>
    <w:p w14:paraId="00000139">
      <w:pPr>
        <w:numPr>
          <w:ilvl w:val="0"/>
          <w:numId w:val="26"/>
        </w:numPr>
        <w:spacing w:before="0" w:after="0"/>
        <w:ind w:left="720" w:hanging="360"/>
      </w:pPr>
      <w:r>
        <w:rPr>
          <w:rtl w:val="0"/>
        </w:rPr>
        <w:t>что было сделано;</w:t>
      </w:r>
    </w:p>
    <w:p w14:paraId="0000013A">
      <w:pPr>
        <w:numPr>
          <w:ilvl w:val="0"/>
          <w:numId w:val="26"/>
        </w:numPr>
        <w:spacing w:before="0" w:after="0"/>
        <w:ind w:left="720" w:hanging="360"/>
      </w:pPr>
      <w:r>
        <w:rPr>
          <w:rtl w:val="0"/>
        </w:rPr>
        <w:t>особенности;</w:t>
      </w:r>
    </w:p>
    <w:p w14:paraId="0000013B">
      <w:pPr>
        <w:numPr>
          <w:ilvl w:val="0"/>
          <w:numId w:val="26"/>
        </w:numPr>
        <w:spacing w:before="0" w:after="0"/>
        <w:ind w:left="720" w:hanging="360"/>
      </w:pPr>
      <w:r>
        <w:rPr>
          <w:rtl w:val="0"/>
        </w:rPr>
        <w:t>ссылка на сайт;</w:t>
      </w:r>
    </w:p>
    <w:p w14:paraId="0000013C">
      <w:pPr>
        <w:numPr>
          <w:ilvl w:val="0"/>
          <w:numId w:val="26"/>
        </w:numPr>
        <w:spacing w:before="0" w:after="240"/>
        <w:ind w:left="720" w:hanging="360"/>
      </w:pPr>
      <w:r>
        <w:rPr>
          <w:rtl w:val="0"/>
        </w:rPr>
        <w:t>кнопка “Заказать похожий”.</w:t>
      </w:r>
    </w:p>
    <w:p w14:paraId="0000013D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65" w:name="_gsahe02sjr6m" w:colFirst="0" w:colLast="0"/>
      <w:bookmarkEnd w:id="65"/>
      <w:r>
        <w:rPr>
          <w:b/>
          <w:bCs/>
          <w:sz w:val="34"/>
          <w:szCs w:val="34"/>
          <w:rtl w:val="0"/>
        </w:rPr>
        <w:t>Как работает для пользователя</w:t>
      </w:r>
    </w:p>
    <w:p w14:paraId="0000013E">
      <w:pPr>
        <w:spacing w:before="240" w:after="240"/>
      </w:pPr>
      <w:r>
        <w:rPr>
          <w:rtl w:val="0"/>
        </w:rPr>
        <w:t>Пользователь смотрит не просто скриншоты, а понимает уровень мышления: ты умеешь проектировать структуру, а не только верстать.</w:t>
      </w:r>
    </w:p>
    <w:p w14:paraId="0000013F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66" w:name="_mvwcibmewpwb" w:colFirst="0" w:colLast="0"/>
      <w:bookmarkEnd w:id="66"/>
      <w:r>
        <w:rPr>
          <w:b/>
          <w:bCs/>
          <w:sz w:val="34"/>
          <w:szCs w:val="34"/>
          <w:rtl w:val="0"/>
        </w:rPr>
        <w:t>UI-элементы</w:t>
      </w:r>
    </w:p>
    <w:p w14:paraId="00000140">
      <w:pPr>
        <w:numPr>
          <w:ilvl w:val="0"/>
          <w:numId w:val="27"/>
        </w:numPr>
        <w:spacing w:before="240" w:after="0"/>
        <w:ind w:left="720" w:hanging="360"/>
      </w:pPr>
      <w:r>
        <w:rPr>
          <w:rtl w:val="0"/>
        </w:rPr>
        <w:t>карточки проектов;</w:t>
      </w:r>
    </w:p>
    <w:p w14:paraId="00000141">
      <w:pPr>
        <w:numPr>
          <w:ilvl w:val="0"/>
          <w:numId w:val="27"/>
        </w:numPr>
        <w:spacing w:before="0" w:after="0"/>
        <w:ind w:left="720" w:hanging="360"/>
      </w:pPr>
      <w:r>
        <w:rPr>
          <w:rtl w:val="0"/>
        </w:rPr>
        <w:t>desktop/mobile-превью;</w:t>
      </w:r>
    </w:p>
    <w:p w14:paraId="00000142">
      <w:pPr>
        <w:numPr>
          <w:ilvl w:val="0"/>
          <w:numId w:val="27"/>
        </w:numPr>
        <w:spacing w:before="0" w:after="0"/>
        <w:ind w:left="720" w:hanging="360"/>
      </w:pPr>
      <w:r>
        <w:rPr>
          <w:rtl w:val="0"/>
        </w:rPr>
        <w:t>фильтр по типу проекта;</w:t>
      </w:r>
    </w:p>
    <w:p w14:paraId="00000143">
      <w:pPr>
        <w:numPr>
          <w:ilvl w:val="0"/>
          <w:numId w:val="27"/>
        </w:numPr>
        <w:spacing w:before="0" w:after="0"/>
        <w:ind w:left="720" w:hanging="360"/>
      </w:pPr>
      <w:r>
        <w:rPr>
          <w:rtl w:val="0"/>
        </w:rPr>
        <w:t>кнопки:</w:t>
      </w:r>
    </w:p>
    <w:p w14:paraId="00000144">
      <w:pPr>
        <w:numPr>
          <w:ilvl w:val="1"/>
          <w:numId w:val="27"/>
        </w:numPr>
        <w:spacing w:before="0" w:after="0"/>
        <w:ind w:left="1440" w:hanging="360"/>
      </w:pPr>
      <w:r>
        <w:rPr>
          <w:rtl w:val="0"/>
        </w:rPr>
        <w:t>“Смотреть сайт”;</w:t>
      </w:r>
    </w:p>
    <w:p w14:paraId="00000145">
      <w:pPr>
        <w:numPr>
          <w:ilvl w:val="1"/>
          <w:numId w:val="27"/>
        </w:numPr>
        <w:spacing w:before="0" w:after="0"/>
        <w:ind w:left="1440" w:hanging="360"/>
      </w:pPr>
      <w:r>
        <w:rPr>
          <w:rtl w:val="0"/>
        </w:rPr>
        <w:t>“Подробнее”;</w:t>
      </w:r>
    </w:p>
    <w:p w14:paraId="00000146">
      <w:pPr>
        <w:numPr>
          <w:ilvl w:val="1"/>
          <w:numId w:val="27"/>
        </w:numPr>
        <w:spacing w:before="0" w:after="0"/>
        <w:ind w:left="1440" w:hanging="360"/>
      </w:pPr>
      <w:r>
        <w:rPr>
          <w:rtl w:val="0"/>
        </w:rPr>
        <w:t>“Заказать похожий”;</w:t>
      </w:r>
    </w:p>
    <w:p w14:paraId="00000147">
      <w:pPr>
        <w:numPr>
          <w:ilvl w:val="0"/>
          <w:numId w:val="27"/>
        </w:numPr>
        <w:spacing w:before="0" w:after="240"/>
        <w:ind w:left="720" w:hanging="360"/>
      </w:pPr>
      <w:r>
        <w:rPr>
          <w:rtl w:val="0"/>
        </w:rPr>
        <w:t>modal или отдельная страница кейса.</w:t>
      </w:r>
    </w:p>
    <w:p w14:paraId="00000148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67" w:name="_tkno60xy5yzr" w:colFirst="0" w:colLast="0"/>
      <w:bookmarkEnd w:id="67"/>
      <w:r>
        <w:rPr>
          <w:b/>
          <w:bCs/>
          <w:sz w:val="34"/>
          <w:szCs w:val="34"/>
          <w:rtl w:val="0"/>
        </w:rPr>
        <w:t>Действие пользователя</w:t>
      </w:r>
    </w:p>
    <w:p w14:paraId="00000149">
      <w:pPr>
        <w:spacing w:before="240" w:after="240"/>
      </w:pPr>
      <w:r>
        <w:rPr>
          <w:rtl w:val="0"/>
        </w:rPr>
        <w:t>Открыть кейс, посмотреть сайт, нажать “Заказать похожий”.</w:t>
      </w:r>
    </w:p>
    <w:p w14:paraId="0000014A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68" w:name="_9yhg6qubyh2t" w:colFirst="0" w:colLast="0"/>
      <w:bookmarkEnd w:id="68"/>
      <w:r>
        <w:rPr>
          <w:b/>
          <w:bCs/>
          <w:sz w:val="34"/>
          <w:szCs w:val="34"/>
          <w:rtl w:val="0"/>
        </w:rPr>
        <w:t>Как приближает к заявке</w:t>
      </w:r>
    </w:p>
    <w:p w14:paraId="0000014B">
      <w:pPr>
        <w:spacing w:before="240" w:after="240"/>
      </w:pPr>
      <w:r>
        <w:rPr>
          <w:rtl w:val="0"/>
        </w:rPr>
        <w:t>Кейсы — один из главных блоков доверия. Они отвечают на вопрос: “А что я примерно получу?”</w:t>
      </w:r>
    </w:p>
    <w:p w14:paraId="0000014C">
      <w:pPr>
        <w:spacing w:before="240" w:after="240"/>
      </w:pPr>
      <w:r>
        <w:rPr>
          <w:rtl w:val="0"/>
        </w:rPr>
        <w:t>Ниже подробно разберу кейсы отдельно.</w:t>
      </w:r>
    </w:p>
    <w:p w14:paraId="0000014D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4E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69" w:name="_xqdvstv0c8wz" w:colFirst="0" w:colLast="0"/>
      <w:bookmarkEnd w:id="69"/>
      <w:r>
        <w:rPr>
          <w:b/>
          <w:bCs/>
          <w:sz w:val="46"/>
          <w:szCs w:val="46"/>
          <w:rtl w:val="0"/>
        </w:rPr>
        <w:t>10. Тарифы: эконом, стандарт, премиум</w:t>
      </w:r>
    </w:p>
    <w:p w14:paraId="0000014F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0" w:name="_qhiapjnin8eb" w:colFirst="0" w:colLast="0"/>
      <w:bookmarkEnd w:id="70"/>
      <w:r>
        <w:rPr>
          <w:b/>
          <w:bCs/>
          <w:sz w:val="34"/>
          <w:szCs w:val="34"/>
          <w:rtl w:val="0"/>
        </w:rPr>
        <w:t>Цель блока</w:t>
      </w:r>
    </w:p>
    <w:p w14:paraId="00000150">
      <w:pPr>
        <w:spacing w:before="240" w:after="240"/>
      </w:pPr>
      <w:r>
        <w:rPr>
          <w:rtl w:val="0"/>
        </w:rPr>
        <w:t>Дать клиенту понятный ориентир по стоимости и объёму работ.</w:t>
      </w:r>
    </w:p>
    <w:p w14:paraId="00000151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1" w:name="_if7z1ovfcpev" w:colFirst="0" w:colLast="0"/>
      <w:bookmarkEnd w:id="71"/>
      <w:r>
        <w:rPr>
          <w:b/>
          <w:bCs/>
          <w:sz w:val="34"/>
          <w:szCs w:val="34"/>
          <w:rtl w:val="0"/>
        </w:rPr>
        <w:t>Общий принцип</w:t>
      </w:r>
    </w:p>
    <w:p w14:paraId="00000152">
      <w:pPr>
        <w:spacing w:before="240" w:after="240"/>
      </w:pPr>
      <w:r>
        <w:rPr>
          <w:rtl w:val="0"/>
        </w:rPr>
        <w:t>Тарифы нужны не для того, чтобы загнать всех в фиксированные рамки, а чтобы человек понял порядок бюджета.</w:t>
      </w:r>
    </w:p>
    <w:p w14:paraId="00000153">
      <w:pPr>
        <w:spacing w:before="240" w:after="240"/>
      </w:pPr>
      <w:r>
        <w:rPr>
          <w:rtl w:val="0"/>
        </w:rPr>
        <w:t>Формулировка:</w:t>
      </w:r>
    </w:p>
    <w:p w14:paraId="00000154">
      <w:pPr>
        <w:spacing w:before="240" w:after="240"/>
      </w:pPr>
      <w:r>
        <w:rPr>
          <w:rtl w:val="0"/>
        </w:rPr>
        <w:t>Итоговая стоимость зависит от объёма, структуры, дизайна, интерактива и дополнительных задач. Ниже — ориентиры, чтобы вы могли заранее оценить бюджет.</w:t>
      </w:r>
    </w:p>
    <w:p w14:paraId="00000155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2" w:name="_729dewz96np8" w:colFirst="0" w:colLast="0"/>
      <w:bookmarkEnd w:id="72"/>
      <w:r>
        <w:rPr>
          <w:b/>
          <w:bCs/>
          <w:sz w:val="34"/>
          <w:szCs w:val="34"/>
          <w:rtl w:val="0"/>
        </w:rPr>
        <w:t>Тариф 1: Эконом</w:t>
      </w:r>
    </w:p>
    <w:p w14:paraId="00000156">
      <w:pPr>
        <w:spacing w:before="240" w:after="240"/>
      </w:pPr>
      <w:r>
        <w:rPr>
          <w:rtl w:val="0"/>
        </w:rPr>
        <w:t>Подходит для простого старта.</w:t>
      </w:r>
    </w:p>
    <w:p w14:paraId="00000157">
      <w:pPr>
        <w:spacing w:before="240" w:after="240"/>
        <w:rPr>
          <w:b/>
          <w:bCs/>
        </w:rPr>
      </w:pPr>
      <w:r>
        <w:rPr>
          <w:b/>
          <w:bCs/>
          <w:rtl w:val="0"/>
        </w:rPr>
        <w:t>Для кого:</w:t>
      </w:r>
    </w:p>
    <w:p w14:paraId="00000158">
      <w:pPr>
        <w:numPr>
          <w:ilvl w:val="0"/>
          <w:numId w:val="28"/>
        </w:numPr>
        <w:spacing w:before="240" w:after="0"/>
        <w:ind w:left="720" w:hanging="360"/>
      </w:pPr>
      <w:r>
        <w:rPr>
          <w:rtl w:val="0"/>
        </w:rPr>
        <w:t>нужна простая страница;</w:t>
      </w:r>
    </w:p>
    <w:p w14:paraId="00000159">
      <w:pPr>
        <w:numPr>
          <w:ilvl w:val="0"/>
          <w:numId w:val="28"/>
        </w:numPr>
        <w:spacing w:before="0" w:after="0"/>
        <w:ind w:left="720" w:hanging="360"/>
      </w:pPr>
      <w:r>
        <w:rPr>
          <w:rtl w:val="0"/>
        </w:rPr>
        <w:t>минимум блоков;</w:t>
      </w:r>
    </w:p>
    <w:p w14:paraId="0000015A">
      <w:pPr>
        <w:numPr>
          <w:ilvl w:val="0"/>
          <w:numId w:val="28"/>
        </w:numPr>
        <w:spacing w:before="0" w:after="0"/>
        <w:ind w:left="720" w:hanging="360"/>
      </w:pPr>
      <w:r>
        <w:rPr>
          <w:rtl w:val="0"/>
        </w:rPr>
        <w:t>быстрый запуск;</w:t>
      </w:r>
    </w:p>
    <w:p w14:paraId="0000015B">
      <w:pPr>
        <w:numPr>
          <w:ilvl w:val="0"/>
          <w:numId w:val="28"/>
        </w:numPr>
        <w:spacing w:before="0" w:after="240"/>
        <w:ind w:left="720" w:hanging="360"/>
      </w:pPr>
      <w:r>
        <w:rPr>
          <w:rtl w:val="0"/>
        </w:rPr>
        <w:t>небольшой бюджет.</w:t>
      </w:r>
    </w:p>
    <w:p w14:paraId="0000015C">
      <w:pPr>
        <w:spacing w:before="240" w:after="240"/>
        <w:rPr>
          <w:b/>
          <w:bCs/>
        </w:rPr>
      </w:pPr>
      <w:r>
        <w:rPr>
          <w:b/>
          <w:bCs/>
          <w:rtl w:val="0"/>
        </w:rPr>
        <w:t>Что входит:</w:t>
      </w:r>
    </w:p>
    <w:p w14:paraId="0000015D">
      <w:pPr>
        <w:numPr>
          <w:ilvl w:val="0"/>
          <w:numId w:val="29"/>
        </w:numPr>
        <w:spacing w:before="240" w:after="0"/>
        <w:ind w:left="720" w:hanging="360"/>
      </w:pPr>
      <w:r>
        <w:rPr>
          <w:rtl w:val="0"/>
        </w:rPr>
        <w:t>до 5–6 блоков;</w:t>
      </w:r>
    </w:p>
    <w:p w14:paraId="0000015E">
      <w:pPr>
        <w:numPr>
          <w:ilvl w:val="0"/>
          <w:numId w:val="29"/>
        </w:numPr>
        <w:spacing w:before="0" w:after="0"/>
        <w:ind w:left="720" w:hanging="360"/>
      </w:pPr>
      <w:r>
        <w:rPr>
          <w:rtl w:val="0"/>
        </w:rPr>
        <w:t>адаптивная верстка;</w:t>
      </w:r>
    </w:p>
    <w:p w14:paraId="0000015F">
      <w:pPr>
        <w:numPr>
          <w:ilvl w:val="0"/>
          <w:numId w:val="29"/>
        </w:numPr>
        <w:spacing w:before="0" w:after="0"/>
        <w:ind w:left="720" w:hanging="360"/>
      </w:pPr>
      <w:r>
        <w:rPr>
          <w:rtl w:val="0"/>
        </w:rPr>
        <w:t>базовая форма заявки;</w:t>
      </w:r>
    </w:p>
    <w:p w14:paraId="00000160">
      <w:pPr>
        <w:numPr>
          <w:ilvl w:val="0"/>
          <w:numId w:val="29"/>
        </w:numPr>
        <w:spacing w:before="0" w:after="0"/>
        <w:ind w:left="720" w:hanging="360"/>
      </w:pPr>
      <w:r>
        <w:rPr>
          <w:rtl w:val="0"/>
        </w:rPr>
        <w:t>простая анимация;</w:t>
      </w:r>
    </w:p>
    <w:p w14:paraId="00000161">
      <w:pPr>
        <w:numPr>
          <w:ilvl w:val="0"/>
          <w:numId w:val="29"/>
        </w:numPr>
        <w:spacing w:before="0" w:after="240"/>
        <w:ind w:left="720" w:hanging="360"/>
      </w:pPr>
      <w:r>
        <w:rPr>
          <w:rtl w:val="0"/>
        </w:rPr>
        <w:t>базовая подготовка к публикации.</w:t>
      </w:r>
    </w:p>
    <w:p w14:paraId="00000162">
      <w:pPr>
        <w:spacing w:before="240" w:after="240"/>
        <w:rPr>
          <w:b/>
          <w:bCs/>
        </w:rPr>
      </w:pPr>
      <w:r>
        <w:rPr>
          <w:b/>
          <w:bCs/>
          <w:rtl w:val="0"/>
        </w:rPr>
        <w:t>Цена:</w:t>
      </w:r>
    </w:p>
    <w:p w14:paraId="00000163">
      <w:pPr>
        <w:spacing w:before="240" w:after="240"/>
      </w:pPr>
      <w:r>
        <w:rPr>
          <w:rtl w:val="0"/>
        </w:rPr>
        <w:t>от X ₽</w:t>
      </w:r>
    </w:p>
    <w:p w14:paraId="00000164">
      <w:pPr>
        <w:spacing w:before="240" w:after="240"/>
        <w:rPr>
          <w:b/>
          <w:bCs/>
        </w:rPr>
      </w:pPr>
      <w:r>
        <w:rPr>
          <w:b/>
          <w:bCs/>
          <w:rtl w:val="0"/>
        </w:rPr>
        <w:t>CTA:</w:t>
      </w:r>
    </w:p>
    <w:p w14:paraId="00000165">
      <w:pPr>
        <w:spacing w:before="240" w:after="240"/>
      </w:pPr>
      <w:r>
        <w:rPr>
          <w:rtl w:val="0"/>
        </w:rPr>
        <w:t>Выбрать эконом</w:t>
      </w:r>
    </w:p>
    <w:p w14:paraId="00000166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67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3" w:name="_u3he4f1st4dn" w:colFirst="0" w:colLast="0"/>
      <w:bookmarkEnd w:id="73"/>
      <w:r>
        <w:rPr>
          <w:b/>
          <w:bCs/>
          <w:sz w:val="34"/>
          <w:szCs w:val="34"/>
          <w:rtl w:val="0"/>
        </w:rPr>
        <w:t>Тариф 2: Стандарт</w:t>
      </w:r>
    </w:p>
    <w:p w14:paraId="00000168">
      <w:pPr>
        <w:spacing w:before="240" w:after="240"/>
      </w:pPr>
      <w:r>
        <w:rPr>
          <w:rtl w:val="0"/>
        </w:rPr>
        <w:t>Основной рекомендуемый вариант.</w:t>
      </w:r>
    </w:p>
    <w:p w14:paraId="00000169">
      <w:pPr>
        <w:spacing w:before="240" w:after="240"/>
        <w:rPr>
          <w:b/>
          <w:bCs/>
        </w:rPr>
      </w:pPr>
      <w:r>
        <w:rPr>
          <w:b/>
          <w:bCs/>
          <w:rtl w:val="0"/>
        </w:rPr>
        <w:t>Для кого:</w:t>
      </w:r>
    </w:p>
    <w:p w14:paraId="0000016A">
      <w:pPr>
        <w:numPr>
          <w:ilvl w:val="0"/>
          <w:numId w:val="30"/>
        </w:numPr>
        <w:spacing w:before="240" w:after="0"/>
        <w:ind w:left="720" w:hanging="360"/>
      </w:pPr>
      <w:r>
        <w:rPr>
          <w:rtl w:val="0"/>
        </w:rPr>
        <w:t>нужен полноценный лендинг;</w:t>
      </w:r>
    </w:p>
    <w:p w14:paraId="0000016B">
      <w:pPr>
        <w:numPr>
          <w:ilvl w:val="0"/>
          <w:numId w:val="30"/>
        </w:numPr>
        <w:spacing w:before="0" w:after="0"/>
        <w:ind w:left="720" w:hanging="360"/>
      </w:pPr>
      <w:r>
        <w:rPr>
          <w:rtl w:val="0"/>
        </w:rPr>
        <w:t>важно хорошо презентовать услугу;</w:t>
      </w:r>
    </w:p>
    <w:p w14:paraId="0000016C">
      <w:pPr>
        <w:numPr>
          <w:ilvl w:val="0"/>
          <w:numId w:val="30"/>
        </w:numPr>
        <w:spacing w:before="0" w:after="0"/>
        <w:ind w:left="720" w:hanging="360"/>
      </w:pPr>
      <w:r>
        <w:rPr>
          <w:rtl w:val="0"/>
        </w:rPr>
        <w:t>планируется реклама;</w:t>
      </w:r>
    </w:p>
    <w:p w14:paraId="0000016D">
      <w:pPr>
        <w:numPr>
          <w:ilvl w:val="0"/>
          <w:numId w:val="30"/>
        </w:numPr>
        <w:spacing w:before="0" w:after="240"/>
        <w:ind w:left="720" w:hanging="360"/>
      </w:pPr>
      <w:r>
        <w:rPr>
          <w:rtl w:val="0"/>
        </w:rPr>
        <w:t>нужны кейсы, FAQ, формы.</w:t>
      </w:r>
    </w:p>
    <w:p w14:paraId="0000016E">
      <w:pPr>
        <w:spacing w:before="240" w:after="240"/>
        <w:rPr>
          <w:b/>
          <w:bCs/>
        </w:rPr>
      </w:pPr>
      <w:r>
        <w:rPr>
          <w:b/>
          <w:bCs/>
          <w:rtl w:val="0"/>
        </w:rPr>
        <w:t>Что входит:</w:t>
      </w:r>
    </w:p>
    <w:p w14:paraId="0000016F">
      <w:pPr>
        <w:numPr>
          <w:ilvl w:val="0"/>
          <w:numId w:val="31"/>
        </w:numPr>
        <w:spacing w:before="240" w:after="0"/>
        <w:ind w:left="720" w:hanging="360"/>
      </w:pPr>
      <w:r>
        <w:rPr>
          <w:rtl w:val="0"/>
        </w:rPr>
        <w:t>7–10 блоков;</w:t>
      </w:r>
    </w:p>
    <w:p w14:paraId="00000170">
      <w:pPr>
        <w:numPr>
          <w:ilvl w:val="0"/>
          <w:numId w:val="31"/>
        </w:numPr>
        <w:spacing w:before="0" w:after="0"/>
        <w:ind w:left="720" w:hanging="360"/>
      </w:pPr>
      <w:r>
        <w:rPr>
          <w:rtl w:val="0"/>
        </w:rPr>
        <w:t>продуманная структура;</w:t>
      </w:r>
    </w:p>
    <w:p w14:paraId="00000171">
      <w:pPr>
        <w:numPr>
          <w:ilvl w:val="0"/>
          <w:numId w:val="31"/>
        </w:numPr>
        <w:spacing w:before="0" w:after="0"/>
        <w:ind w:left="720" w:hanging="360"/>
      </w:pPr>
      <w:r>
        <w:rPr>
          <w:rtl w:val="0"/>
        </w:rPr>
        <w:t>адаптив;</w:t>
      </w:r>
    </w:p>
    <w:p w14:paraId="00000172">
      <w:pPr>
        <w:numPr>
          <w:ilvl w:val="0"/>
          <w:numId w:val="31"/>
        </w:numPr>
        <w:spacing w:before="0" w:after="0"/>
        <w:ind w:left="720" w:hanging="360"/>
      </w:pPr>
      <w:r>
        <w:rPr>
          <w:rtl w:val="0"/>
        </w:rPr>
        <w:t>форма заявки;</w:t>
      </w:r>
    </w:p>
    <w:p w14:paraId="00000173">
      <w:pPr>
        <w:numPr>
          <w:ilvl w:val="0"/>
          <w:numId w:val="31"/>
        </w:numPr>
        <w:spacing w:before="0" w:after="0"/>
        <w:ind w:left="720" w:hanging="360"/>
      </w:pPr>
      <w:r>
        <w:rPr>
          <w:rtl w:val="0"/>
        </w:rPr>
        <w:t>интерактивные элементы;</w:t>
      </w:r>
    </w:p>
    <w:p w14:paraId="00000174">
      <w:pPr>
        <w:numPr>
          <w:ilvl w:val="0"/>
          <w:numId w:val="31"/>
        </w:numPr>
        <w:spacing w:before="0" w:after="0"/>
        <w:ind w:left="720" w:hanging="360"/>
      </w:pPr>
      <w:r>
        <w:rPr>
          <w:rtl w:val="0"/>
        </w:rPr>
        <w:t>базовая SEO-структура;</w:t>
      </w:r>
    </w:p>
    <w:p w14:paraId="00000175">
      <w:pPr>
        <w:numPr>
          <w:ilvl w:val="0"/>
          <w:numId w:val="31"/>
        </w:numPr>
        <w:spacing w:before="0" w:after="240"/>
        <w:ind w:left="720" w:hanging="360"/>
      </w:pPr>
      <w:r>
        <w:rPr>
          <w:rtl w:val="0"/>
        </w:rPr>
        <w:t>помощь с контентной логикой.</w:t>
      </w:r>
    </w:p>
    <w:p w14:paraId="00000176">
      <w:pPr>
        <w:spacing w:before="240" w:after="240"/>
        <w:rPr>
          <w:b/>
          <w:bCs/>
        </w:rPr>
      </w:pPr>
      <w:r>
        <w:rPr>
          <w:b/>
          <w:bCs/>
          <w:rtl w:val="0"/>
        </w:rPr>
        <w:t>Цена:</w:t>
      </w:r>
    </w:p>
    <w:p w14:paraId="00000177">
      <w:pPr>
        <w:spacing w:before="240" w:after="240"/>
      </w:pPr>
      <w:r>
        <w:rPr>
          <w:rtl w:val="0"/>
        </w:rPr>
        <w:t>от X ₽</w:t>
      </w:r>
    </w:p>
    <w:p w14:paraId="00000178">
      <w:pPr>
        <w:spacing w:before="240" w:after="240"/>
        <w:rPr>
          <w:b/>
          <w:bCs/>
        </w:rPr>
      </w:pPr>
      <w:r>
        <w:rPr>
          <w:b/>
          <w:bCs/>
          <w:rtl w:val="0"/>
        </w:rPr>
        <w:t>CTA:</w:t>
      </w:r>
    </w:p>
    <w:p w14:paraId="00000179">
      <w:pPr>
        <w:spacing w:before="240" w:after="240"/>
      </w:pPr>
      <w:r>
        <w:rPr>
          <w:rtl w:val="0"/>
        </w:rPr>
        <w:t>Обсудить стандартный лендинг</w:t>
      </w:r>
    </w:p>
    <w:p w14:paraId="0000017A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7B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4" w:name="_7imvzn4ayxd" w:colFirst="0" w:colLast="0"/>
      <w:bookmarkEnd w:id="74"/>
      <w:r>
        <w:rPr>
          <w:b/>
          <w:bCs/>
          <w:sz w:val="34"/>
          <w:szCs w:val="34"/>
          <w:rtl w:val="0"/>
        </w:rPr>
        <w:t>Тариф 3: Премиум</w:t>
      </w:r>
    </w:p>
    <w:p w14:paraId="0000017C">
      <w:pPr>
        <w:spacing w:before="240" w:after="240"/>
      </w:pPr>
      <w:r>
        <w:rPr>
          <w:rtl w:val="0"/>
        </w:rPr>
        <w:t>Для более сложных проектов.</w:t>
      </w:r>
    </w:p>
    <w:p w14:paraId="0000017D">
      <w:pPr>
        <w:spacing w:before="240" w:after="240"/>
        <w:rPr>
          <w:b/>
          <w:bCs/>
        </w:rPr>
      </w:pPr>
      <w:r>
        <w:rPr>
          <w:b/>
          <w:bCs/>
          <w:rtl w:val="0"/>
        </w:rPr>
        <w:t>Для кого:</w:t>
      </w:r>
    </w:p>
    <w:p w14:paraId="0000017E">
      <w:pPr>
        <w:numPr>
          <w:ilvl w:val="0"/>
          <w:numId w:val="32"/>
        </w:numPr>
        <w:spacing w:before="240" w:after="0"/>
        <w:ind w:left="720" w:hanging="360"/>
      </w:pPr>
      <w:r>
        <w:rPr>
          <w:rtl w:val="0"/>
        </w:rPr>
        <w:t>нужна сильная визуальная подача;</w:t>
      </w:r>
    </w:p>
    <w:p w14:paraId="0000017F">
      <w:pPr>
        <w:numPr>
          <w:ilvl w:val="0"/>
          <w:numId w:val="32"/>
        </w:numPr>
        <w:spacing w:before="0" w:after="0"/>
        <w:ind w:left="720" w:hanging="360"/>
      </w:pPr>
      <w:r>
        <w:rPr>
          <w:rtl w:val="0"/>
        </w:rPr>
        <w:t>несколько форм;</w:t>
      </w:r>
    </w:p>
    <w:p w14:paraId="00000180">
      <w:pPr>
        <w:numPr>
          <w:ilvl w:val="0"/>
          <w:numId w:val="32"/>
        </w:numPr>
        <w:spacing w:before="0" w:after="0"/>
        <w:ind w:left="720" w:hanging="360"/>
      </w:pPr>
      <w:r>
        <w:rPr>
          <w:rtl w:val="0"/>
        </w:rPr>
        <w:t>калькулятор;</w:t>
      </w:r>
    </w:p>
    <w:p w14:paraId="00000181">
      <w:pPr>
        <w:numPr>
          <w:ilvl w:val="0"/>
          <w:numId w:val="32"/>
        </w:numPr>
        <w:spacing w:before="0" w:after="0"/>
        <w:ind w:left="720" w:hanging="360"/>
      </w:pPr>
      <w:r>
        <w:rPr>
          <w:rtl w:val="0"/>
        </w:rPr>
        <w:t>анимации;</w:t>
      </w:r>
    </w:p>
    <w:p w14:paraId="00000182">
      <w:pPr>
        <w:numPr>
          <w:ilvl w:val="0"/>
          <w:numId w:val="32"/>
        </w:numPr>
        <w:spacing w:before="0" w:after="0"/>
        <w:ind w:left="720" w:hanging="360"/>
      </w:pPr>
      <w:r>
        <w:rPr>
          <w:rtl w:val="0"/>
        </w:rPr>
        <w:t>расширенные блоки;</w:t>
      </w:r>
    </w:p>
    <w:p w14:paraId="00000183">
      <w:pPr>
        <w:numPr>
          <w:ilvl w:val="0"/>
          <w:numId w:val="32"/>
        </w:numPr>
        <w:spacing w:before="0" w:after="240"/>
        <w:ind w:left="720" w:hanging="360"/>
      </w:pPr>
      <w:r>
        <w:rPr>
          <w:rtl w:val="0"/>
        </w:rPr>
        <w:t>нестандартная структура.</w:t>
      </w:r>
    </w:p>
    <w:p w14:paraId="00000184">
      <w:pPr>
        <w:spacing w:before="240" w:after="240"/>
        <w:rPr>
          <w:b/>
          <w:bCs/>
        </w:rPr>
      </w:pPr>
      <w:r>
        <w:rPr>
          <w:b/>
          <w:bCs/>
          <w:rtl w:val="0"/>
        </w:rPr>
        <w:t>Что входит:</w:t>
      </w:r>
    </w:p>
    <w:p w14:paraId="00000185">
      <w:pPr>
        <w:numPr>
          <w:ilvl w:val="0"/>
          <w:numId w:val="33"/>
        </w:numPr>
        <w:spacing w:before="240" w:after="0"/>
        <w:ind w:left="720" w:hanging="360"/>
      </w:pPr>
      <w:r>
        <w:rPr>
          <w:rtl w:val="0"/>
        </w:rPr>
        <w:t>10+ блоков;</w:t>
      </w:r>
    </w:p>
    <w:p w14:paraId="00000186">
      <w:pPr>
        <w:numPr>
          <w:ilvl w:val="0"/>
          <w:numId w:val="33"/>
        </w:numPr>
        <w:spacing w:before="0" w:after="0"/>
        <w:ind w:left="720" w:hanging="360"/>
      </w:pPr>
      <w:r>
        <w:rPr>
          <w:rtl w:val="0"/>
        </w:rPr>
        <w:t>интерактив;</w:t>
      </w:r>
    </w:p>
    <w:p w14:paraId="00000187">
      <w:pPr>
        <w:numPr>
          <w:ilvl w:val="0"/>
          <w:numId w:val="33"/>
        </w:numPr>
        <w:spacing w:before="0" w:after="0"/>
        <w:ind w:left="720" w:hanging="360"/>
      </w:pPr>
      <w:r>
        <w:rPr>
          <w:rtl w:val="0"/>
        </w:rPr>
        <w:t>калькулятор;</w:t>
      </w:r>
    </w:p>
    <w:p w14:paraId="00000188">
      <w:pPr>
        <w:numPr>
          <w:ilvl w:val="0"/>
          <w:numId w:val="33"/>
        </w:numPr>
        <w:spacing w:before="0" w:after="0"/>
        <w:ind w:left="720" w:hanging="360"/>
      </w:pPr>
      <w:r>
        <w:rPr>
          <w:rtl w:val="0"/>
        </w:rPr>
        <w:t>сложные секции;</w:t>
      </w:r>
    </w:p>
    <w:p w14:paraId="00000189">
      <w:pPr>
        <w:numPr>
          <w:ilvl w:val="0"/>
          <w:numId w:val="33"/>
        </w:numPr>
        <w:spacing w:before="0" w:after="0"/>
        <w:ind w:left="720" w:hanging="360"/>
      </w:pPr>
      <w:r>
        <w:rPr>
          <w:rtl w:val="0"/>
        </w:rPr>
        <w:t>расширенный адаптив;</w:t>
      </w:r>
    </w:p>
    <w:p w14:paraId="0000018A">
      <w:pPr>
        <w:numPr>
          <w:ilvl w:val="0"/>
          <w:numId w:val="33"/>
        </w:numPr>
        <w:spacing w:before="0" w:after="0"/>
        <w:ind w:left="720" w:hanging="360"/>
      </w:pPr>
      <w:r>
        <w:rPr>
          <w:rtl w:val="0"/>
        </w:rPr>
        <w:t>помощь с упаковкой оффера;</w:t>
      </w:r>
    </w:p>
    <w:p w14:paraId="0000018B">
      <w:pPr>
        <w:numPr>
          <w:ilvl w:val="0"/>
          <w:numId w:val="33"/>
        </w:numPr>
        <w:spacing w:before="0" w:after="240"/>
        <w:ind w:left="720" w:hanging="360"/>
      </w:pPr>
      <w:r>
        <w:rPr>
          <w:rtl w:val="0"/>
        </w:rPr>
        <w:t>подготовка к масштабированию.</w:t>
      </w:r>
    </w:p>
    <w:p w14:paraId="0000018C">
      <w:pPr>
        <w:spacing w:before="240" w:after="240"/>
        <w:rPr>
          <w:b/>
          <w:bCs/>
        </w:rPr>
      </w:pPr>
      <w:r>
        <w:rPr>
          <w:b/>
          <w:bCs/>
          <w:rtl w:val="0"/>
        </w:rPr>
        <w:t>Цена:</w:t>
      </w:r>
    </w:p>
    <w:p w14:paraId="0000018D">
      <w:pPr>
        <w:spacing w:before="240" w:after="240"/>
      </w:pPr>
      <w:r>
        <w:rPr>
          <w:rtl w:val="0"/>
        </w:rPr>
        <w:t>от X ₽</w:t>
      </w:r>
    </w:p>
    <w:p w14:paraId="0000018E">
      <w:pPr>
        <w:spacing w:before="240" w:after="240"/>
        <w:rPr>
          <w:b/>
          <w:bCs/>
        </w:rPr>
      </w:pPr>
      <w:r>
        <w:rPr>
          <w:b/>
          <w:bCs/>
          <w:rtl w:val="0"/>
        </w:rPr>
        <w:t>CTA:</w:t>
      </w:r>
    </w:p>
    <w:p w14:paraId="0000018F">
      <w:pPr>
        <w:spacing w:before="240" w:after="240"/>
      </w:pPr>
      <w:r>
        <w:rPr>
          <w:rtl w:val="0"/>
        </w:rPr>
        <w:t>Рассчитать премиум-проект</w:t>
      </w:r>
    </w:p>
    <w:p w14:paraId="00000190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5" w:name="_3vatn7ekdf6j" w:colFirst="0" w:colLast="0"/>
      <w:bookmarkEnd w:id="75"/>
      <w:r>
        <w:rPr>
          <w:b/>
          <w:bCs/>
          <w:sz w:val="34"/>
          <w:szCs w:val="34"/>
          <w:rtl w:val="0"/>
        </w:rPr>
        <w:t>UI-элементы</w:t>
      </w:r>
    </w:p>
    <w:p w14:paraId="00000191">
      <w:pPr>
        <w:numPr>
          <w:ilvl w:val="0"/>
          <w:numId w:val="34"/>
        </w:numPr>
        <w:spacing w:before="240" w:after="0"/>
        <w:ind w:left="720" w:hanging="360"/>
      </w:pPr>
      <w:r>
        <w:rPr>
          <w:rtl w:val="0"/>
        </w:rPr>
        <w:t>3 карточки;</w:t>
      </w:r>
    </w:p>
    <w:p w14:paraId="00000192">
      <w:pPr>
        <w:numPr>
          <w:ilvl w:val="0"/>
          <w:numId w:val="34"/>
        </w:numPr>
        <w:spacing w:before="0" w:after="0"/>
        <w:ind w:left="720" w:hanging="360"/>
      </w:pPr>
      <w:r>
        <w:rPr>
          <w:rtl w:val="0"/>
        </w:rPr>
        <w:t>средний тариф выделен как “Оптимальный”;</w:t>
      </w:r>
    </w:p>
    <w:p w14:paraId="00000193">
      <w:pPr>
        <w:numPr>
          <w:ilvl w:val="0"/>
          <w:numId w:val="34"/>
        </w:numPr>
        <w:spacing w:before="0" w:after="0"/>
        <w:ind w:left="720" w:hanging="360"/>
      </w:pPr>
      <w:r>
        <w:rPr>
          <w:rtl w:val="0"/>
        </w:rPr>
        <w:t>переключатель “с дизайном / по готовому дизайну”, если актуально;</w:t>
      </w:r>
    </w:p>
    <w:p w14:paraId="00000194">
      <w:pPr>
        <w:numPr>
          <w:ilvl w:val="0"/>
          <w:numId w:val="34"/>
        </w:numPr>
        <w:spacing w:before="0" w:after="0"/>
        <w:ind w:left="720" w:hanging="360"/>
      </w:pPr>
      <w:r>
        <w:rPr>
          <w:rtl w:val="0"/>
        </w:rPr>
        <w:t>список “входит / не входит”;</w:t>
      </w:r>
    </w:p>
    <w:p w14:paraId="00000195">
      <w:pPr>
        <w:numPr>
          <w:ilvl w:val="0"/>
          <w:numId w:val="34"/>
        </w:numPr>
        <w:spacing w:before="0" w:after="240"/>
        <w:ind w:left="720" w:hanging="360"/>
      </w:pPr>
      <w:r>
        <w:rPr>
          <w:rtl w:val="0"/>
        </w:rPr>
        <w:t>подпись “точную стоимость скажу после брифа”.</w:t>
      </w:r>
    </w:p>
    <w:p w14:paraId="00000196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6" w:name="_f8mbemqdsj94" w:colFirst="0" w:colLast="0"/>
      <w:bookmarkEnd w:id="76"/>
      <w:r>
        <w:rPr>
          <w:b/>
          <w:bCs/>
          <w:sz w:val="34"/>
          <w:szCs w:val="34"/>
          <w:rtl w:val="0"/>
        </w:rPr>
        <w:t>Как приближает к заявке</w:t>
      </w:r>
    </w:p>
    <w:p w14:paraId="00000197">
      <w:pPr>
        <w:spacing w:before="240" w:after="240"/>
      </w:pPr>
      <w:r>
        <w:rPr>
          <w:rtl w:val="0"/>
        </w:rPr>
        <w:t>Цена перестаёт быть неизвестностью. Это снижает страх первого контакта.</w:t>
      </w:r>
    </w:p>
    <w:p w14:paraId="00000198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99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77" w:name="_oy4qpqrzvk3b" w:colFirst="0" w:colLast="0"/>
      <w:bookmarkEnd w:id="77"/>
      <w:r>
        <w:rPr>
          <w:b/>
          <w:bCs/>
          <w:sz w:val="46"/>
          <w:szCs w:val="46"/>
          <w:rtl w:val="0"/>
        </w:rPr>
        <w:t>11. Калькулятор стоимости</w:t>
      </w:r>
    </w:p>
    <w:p w14:paraId="0000019A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8" w:name="_auue24qt4bga" w:colFirst="0" w:colLast="0"/>
      <w:bookmarkEnd w:id="78"/>
      <w:r>
        <w:rPr>
          <w:b/>
          <w:bCs/>
          <w:sz w:val="34"/>
          <w:szCs w:val="34"/>
          <w:rtl w:val="0"/>
        </w:rPr>
        <w:t>Цель блока</w:t>
      </w:r>
    </w:p>
    <w:p w14:paraId="0000019B">
      <w:pPr>
        <w:spacing w:before="240" w:after="240"/>
      </w:pPr>
      <w:r>
        <w:rPr>
          <w:rtl w:val="0"/>
        </w:rPr>
        <w:t>Вовлечь пользователя и помочь ему самостоятельно оценить примерный бюджет.</w:t>
      </w:r>
    </w:p>
    <w:p w14:paraId="0000019C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9" w:name="_atzr9fpqcka4" w:colFirst="0" w:colLast="0"/>
      <w:bookmarkEnd w:id="79"/>
      <w:r>
        <w:rPr>
          <w:b/>
          <w:bCs/>
          <w:sz w:val="34"/>
          <w:szCs w:val="34"/>
          <w:rtl w:val="0"/>
        </w:rPr>
        <w:t>Контент</w:t>
      </w:r>
    </w:p>
    <w:p w14:paraId="0000019D">
      <w:pPr>
        <w:spacing w:before="240" w:after="240"/>
      </w:pPr>
      <w:r>
        <w:rPr>
          <w:rtl w:val="0"/>
        </w:rPr>
        <w:t xml:space="preserve">Калькулятор должен считать не “точную цену до рубля”, а </w:t>
      </w:r>
      <w:r>
        <w:rPr>
          <w:b/>
          <w:bCs/>
          <w:rtl w:val="0"/>
        </w:rPr>
        <w:t>ориентировочный диапазон</w:t>
      </w:r>
      <w:r>
        <w:rPr>
          <w:rtl w:val="0"/>
        </w:rPr>
        <w:t>.</w:t>
      </w:r>
    </w:p>
    <w:p w14:paraId="0000019E">
      <w:pPr>
        <w:spacing w:before="240" w:after="240"/>
      </w:pPr>
      <w:r>
        <w:rPr>
          <w:rtl w:val="0"/>
        </w:rPr>
        <w:t>Например:</w:t>
      </w:r>
    </w:p>
    <w:p w14:paraId="0000019F">
      <w:pPr>
        <w:spacing w:before="240" w:after="240"/>
      </w:pPr>
      <w:r>
        <w:rPr>
          <w:rtl w:val="0"/>
        </w:rPr>
        <w:t>Предварительно: 35 000–55 000 ₽</w:t>
      </w:r>
      <w:r>
        <w:rPr>
          <w:rtl w:val="0"/>
        </w:rPr>
        <w:br w:type="textWrapping"/>
      </w:r>
      <w:r>
        <w:rPr>
          <w:rtl w:val="0"/>
        </w:rPr>
        <w:t>Точная стоимость зависит от контента, дизайна и дополнительных функций.</w:t>
      </w:r>
    </w:p>
    <w:p w14:paraId="000001A0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80" w:name="_gqgx2ceoshow" w:colFirst="0" w:colLast="0"/>
      <w:bookmarkEnd w:id="80"/>
      <w:r>
        <w:rPr>
          <w:b/>
          <w:bCs/>
          <w:sz w:val="34"/>
          <w:szCs w:val="34"/>
          <w:rtl w:val="0"/>
        </w:rPr>
        <w:t>Как работает для пользователя</w:t>
      </w:r>
    </w:p>
    <w:p w14:paraId="000001A1">
      <w:pPr>
        <w:spacing w:before="240" w:after="240"/>
      </w:pPr>
      <w:r>
        <w:rPr>
          <w:rtl w:val="0"/>
        </w:rPr>
        <w:t>Пользователь отвечает на несколько простых вопросов и получает примерный бюджет. После расчёта ему предлагают оставить заявку с уже выбранными параметрами.</w:t>
      </w:r>
    </w:p>
    <w:p w14:paraId="000001A2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81" w:name="_65midntiwtwt" w:colFirst="0" w:colLast="0"/>
      <w:bookmarkEnd w:id="81"/>
      <w:r>
        <w:rPr>
          <w:b/>
          <w:bCs/>
          <w:sz w:val="34"/>
          <w:szCs w:val="34"/>
          <w:rtl w:val="0"/>
        </w:rPr>
        <w:t>UI-элементы</w:t>
      </w:r>
    </w:p>
    <w:p w14:paraId="000001A3">
      <w:pPr>
        <w:numPr>
          <w:ilvl w:val="0"/>
          <w:numId w:val="35"/>
        </w:numPr>
        <w:spacing w:before="240" w:after="0"/>
        <w:ind w:left="720" w:hanging="360"/>
      </w:pPr>
      <w:r>
        <w:rPr>
          <w:rtl w:val="0"/>
        </w:rPr>
        <w:t>progress bar;</w:t>
      </w:r>
    </w:p>
    <w:p w14:paraId="000001A4">
      <w:pPr>
        <w:numPr>
          <w:ilvl w:val="0"/>
          <w:numId w:val="35"/>
        </w:numPr>
        <w:spacing w:before="0" w:after="0"/>
        <w:ind w:left="720" w:hanging="360"/>
      </w:pPr>
      <w:r>
        <w:rPr>
          <w:rtl w:val="0"/>
        </w:rPr>
        <w:t>step-by-step вопросы;</w:t>
      </w:r>
    </w:p>
    <w:p w14:paraId="000001A5">
      <w:pPr>
        <w:numPr>
          <w:ilvl w:val="0"/>
          <w:numId w:val="35"/>
        </w:numPr>
        <w:spacing w:before="0" w:after="0"/>
        <w:ind w:left="720" w:hanging="360"/>
      </w:pPr>
      <w:r>
        <w:rPr>
          <w:rtl w:val="0"/>
        </w:rPr>
        <w:t>radio buttons;</w:t>
      </w:r>
    </w:p>
    <w:p w14:paraId="000001A6">
      <w:pPr>
        <w:numPr>
          <w:ilvl w:val="0"/>
          <w:numId w:val="35"/>
        </w:numPr>
        <w:spacing w:before="0" w:after="0"/>
        <w:ind w:left="720" w:hanging="360"/>
      </w:pPr>
      <w:r>
        <w:rPr>
          <w:rtl w:val="0"/>
        </w:rPr>
        <w:t>checkboxes;</w:t>
      </w:r>
    </w:p>
    <w:p w14:paraId="000001A7">
      <w:pPr>
        <w:numPr>
          <w:ilvl w:val="0"/>
          <w:numId w:val="35"/>
        </w:numPr>
        <w:spacing w:before="0" w:after="0"/>
        <w:ind w:left="720" w:hanging="360"/>
      </w:pPr>
      <w:r>
        <w:rPr>
          <w:rtl w:val="0"/>
        </w:rPr>
        <w:t>итоговый экран;</w:t>
      </w:r>
    </w:p>
    <w:p w14:paraId="000001A8">
      <w:pPr>
        <w:numPr>
          <w:ilvl w:val="0"/>
          <w:numId w:val="35"/>
        </w:numPr>
        <w:spacing w:before="0" w:after="0"/>
        <w:ind w:left="720" w:hanging="360"/>
      </w:pPr>
      <w:r>
        <w:rPr>
          <w:rtl w:val="0"/>
        </w:rPr>
        <w:t>кнопка “Отправить расчёт мне”;</w:t>
      </w:r>
    </w:p>
    <w:p w14:paraId="000001A9">
      <w:pPr>
        <w:numPr>
          <w:ilvl w:val="0"/>
          <w:numId w:val="35"/>
        </w:numPr>
        <w:spacing w:before="0" w:after="240"/>
        <w:ind w:left="720" w:hanging="360"/>
      </w:pPr>
      <w:r>
        <w:rPr>
          <w:rtl w:val="0"/>
        </w:rPr>
        <w:t>кнопка “Обсудить проект”.</w:t>
      </w:r>
    </w:p>
    <w:p w14:paraId="000001AA">
      <w:pPr>
        <w:spacing w:before="240" w:after="240"/>
      </w:pPr>
      <w:r>
        <w:rPr>
          <w:rtl w:val="0"/>
        </w:rPr>
        <w:t>Формы и поля лучше не перегружать: Baymard отмечает, что большое количество видимых полей может пугать пользователей, а UX формы напрямую влияет на готовность завершить действие. (</w:t>
      </w:r>
      <w:r>
        <w:fldChar w:fldCharType="begin"/>
      </w:r>
      <w:r>
        <w:instrText xml:space="preserve"> HYPERLINK "https://baymard.com/learn/form-design?utm_source=chatgpt.com" \h </w:instrText>
      </w:r>
      <w:r>
        <w:fldChar w:fldCharType="separate"/>
      </w:r>
      <w:r>
        <w:rPr>
          <w:color w:val="1155CC"/>
          <w:u w:val="single"/>
          <w:rtl w:val="0"/>
        </w:rPr>
        <w:t>Baymard Institute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>)</w:t>
      </w:r>
    </w:p>
    <w:p w14:paraId="000001AB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82" w:name="_1rj0wrxag39f" w:colFirst="0" w:colLast="0"/>
      <w:bookmarkEnd w:id="82"/>
      <w:r>
        <w:rPr>
          <w:b/>
          <w:bCs/>
          <w:sz w:val="34"/>
          <w:szCs w:val="34"/>
          <w:rtl w:val="0"/>
        </w:rPr>
        <w:t>Действие пользователя</w:t>
      </w:r>
    </w:p>
    <w:p w14:paraId="000001AC">
      <w:pPr>
        <w:spacing w:before="240" w:after="240"/>
      </w:pPr>
      <w:r>
        <w:rPr>
          <w:rtl w:val="0"/>
        </w:rPr>
        <w:t>После расчёта:</w:t>
      </w:r>
    </w:p>
    <w:p w14:paraId="000001AD">
      <w:pPr>
        <w:numPr>
          <w:ilvl w:val="0"/>
          <w:numId w:val="36"/>
        </w:numPr>
        <w:spacing w:before="240" w:after="0"/>
        <w:ind w:left="720" w:hanging="360"/>
      </w:pPr>
      <w:r>
        <w:rPr>
          <w:rtl w:val="0"/>
        </w:rPr>
        <w:t>оставить имя;</w:t>
      </w:r>
    </w:p>
    <w:p w14:paraId="000001AE">
      <w:pPr>
        <w:numPr>
          <w:ilvl w:val="0"/>
          <w:numId w:val="36"/>
        </w:numPr>
        <w:spacing w:before="0" w:after="0"/>
        <w:ind w:left="720" w:hanging="360"/>
      </w:pPr>
      <w:r>
        <w:rPr>
          <w:rtl w:val="0"/>
        </w:rPr>
        <w:t>контакт;</w:t>
      </w:r>
    </w:p>
    <w:p w14:paraId="000001AF">
      <w:pPr>
        <w:numPr>
          <w:ilvl w:val="0"/>
          <w:numId w:val="36"/>
        </w:numPr>
        <w:spacing w:before="0" w:after="0"/>
        <w:ind w:left="720" w:hanging="360"/>
      </w:pPr>
      <w:r>
        <w:rPr>
          <w:rtl w:val="0"/>
        </w:rPr>
        <w:t>способ связи;</w:t>
      </w:r>
    </w:p>
    <w:p w14:paraId="000001B0">
      <w:pPr>
        <w:numPr>
          <w:ilvl w:val="0"/>
          <w:numId w:val="36"/>
        </w:numPr>
        <w:spacing w:before="0" w:after="240"/>
        <w:ind w:left="720" w:hanging="360"/>
      </w:pPr>
      <w:r>
        <w:rPr>
          <w:rtl w:val="0"/>
        </w:rPr>
        <w:t>коротко описать проект.</w:t>
      </w:r>
    </w:p>
    <w:p w14:paraId="000001B1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83" w:name="_9cfnm85wy5t1" w:colFirst="0" w:colLast="0"/>
      <w:bookmarkEnd w:id="83"/>
      <w:r>
        <w:rPr>
          <w:b/>
          <w:bCs/>
          <w:sz w:val="34"/>
          <w:szCs w:val="34"/>
          <w:rtl w:val="0"/>
        </w:rPr>
        <w:t>Как приближает к заявке</w:t>
      </w:r>
    </w:p>
    <w:p w14:paraId="000001B2">
      <w:pPr>
        <w:spacing w:before="240" w:after="240"/>
      </w:pPr>
      <w:r>
        <w:rPr>
          <w:rtl w:val="0"/>
        </w:rPr>
        <w:t>Калькулятор превращает пассивного посетителя в вовлечённого лида: человек уже мысленно собрал проект.</w:t>
      </w:r>
    </w:p>
    <w:p w14:paraId="000001B3">
      <w:pPr>
        <w:spacing w:before="240" w:after="240"/>
      </w:pPr>
      <w:r>
        <w:rPr>
          <w:rtl w:val="0"/>
        </w:rPr>
        <w:t>Подробно калькулятор разберу ниже.</w:t>
      </w:r>
    </w:p>
    <w:p w14:paraId="000001B4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B5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84" w:name="_mg37bjjvsyvr" w:colFirst="0" w:colLast="0"/>
      <w:bookmarkEnd w:id="84"/>
      <w:r>
        <w:rPr>
          <w:b/>
          <w:bCs/>
          <w:sz w:val="46"/>
          <w:szCs w:val="46"/>
          <w:rtl w:val="0"/>
        </w:rPr>
        <w:t>12. Блок “Что входит в разработку”</w:t>
      </w:r>
    </w:p>
    <w:p w14:paraId="000001B6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85" w:name="_ri2rd9irua3d" w:colFirst="0" w:colLast="0"/>
      <w:bookmarkEnd w:id="85"/>
      <w:r>
        <w:rPr>
          <w:b/>
          <w:bCs/>
          <w:sz w:val="34"/>
          <w:szCs w:val="34"/>
          <w:rtl w:val="0"/>
        </w:rPr>
        <w:t>Цель блока</w:t>
      </w:r>
    </w:p>
    <w:p w14:paraId="000001B7">
      <w:pPr>
        <w:spacing w:before="240" w:after="240"/>
      </w:pPr>
      <w:r>
        <w:rPr>
          <w:rtl w:val="0"/>
        </w:rPr>
        <w:t>Показать, что клиент получает не просто набор файлов.</w:t>
      </w:r>
    </w:p>
    <w:p w14:paraId="000001B8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86" w:name="_s87d2jhjouuq" w:colFirst="0" w:colLast="0"/>
      <w:bookmarkEnd w:id="86"/>
      <w:r>
        <w:rPr>
          <w:b/>
          <w:bCs/>
          <w:sz w:val="34"/>
          <w:szCs w:val="34"/>
          <w:rtl w:val="0"/>
        </w:rPr>
        <w:t>Контент</w:t>
      </w:r>
    </w:p>
    <w:p w14:paraId="000001B9">
      <w:pPr>
        <w:spacing w:before="240" w:after="240"/>
      </w:pPr>
      <w:r>
        <w:rPr>
          <w:rtl w:val="0"/>
        </w:rPr>
        <w:t>Список:</w:t>
      </w:r>
    </w:p>
    <w:p w14:paraId="000001BA">
      <w:pPr>
        <w:numPr>
          <w:ilvl w:val="0"/>
          <w:numId w:val="37"/>
        </w:numPr>
        <w:spacing w:before="240" w:after="0"/>
        <w:ind w:left="720" w:hanging="360"/>
      </w:pPr>
      <w:r>
        <w:rPr>
          <w:rtl w:val="0"/>
        </w:rPr>
        <w:t>анализ задачи;</w:t>
      </w:r>
    </w:p>
    <w:p w14:paraId="000001BB">
      <w:pPr>
        <w:numPr>
          <w:ilvl w:val="0"/>
          <w:numId w:val="37"/>
        </w:numPr>
        <w:spacing w:before="0" w:after="0"/>
        <w:ind w:left="720" w:hanging="360"/>
      </w:pPr>
      <w:r>
        <w:rPr>
          <w:rtl w:val="0"/>
        </w:rPr>
        <w:t>структура лендинга;</w:t>
      </w:r>
    </w:p>
    <w:p w14:paraId="000001BC">
      <w:pPr>
        <w:numPr>
          <w:ilvl w:val="0"/>
          <w:numId w:val="37"/>
        </w:numPr>
        <w:spacing w:before="0" w:after="0"/>
        <w:ind w:left="720" w:hanging="360"/>
      </w:pPr>
      <w:r>
        <w:rPr>
          <w:rtl w:val="0"/>
        </w:rPr>
        <w:t>помощь с логикой блоков;</w:t>
      </w:r>
    </w:p>
    <w:p w14:paraId="000001BD">
      <w:pPr>
        <w:numPr>
          <w:ilvl w:val="0"/>
          <w:numId w:val="37"/>
        </w:numPr>
        <w:spacing w:before="0" w:after="0"/>
        <w:ind w:left="720" w:hanging="360"/>
      </w:pPr>
      <w:r>
        <w:rPr>
          <w:rtl w:val="0"/>
        </w:rPr>
        <w:t>адаптивная верстка;</w:t>
      </w:r>
    </w:p>
    <w:p w14:paraId="000001BE">
      <w:pPr>
        <w:numPr>
          <w:ilvl w:val="0"/>
          <w:numId w:val="37"/>
        </w:numPr>
        <w:spacing w:before="0" w:after="0"/>
        <w:ind w:left="720" w:hanging="360"/>
      </w:pPr>
      <w:r>
        <w:rPr>
          <w:rtl w:val="0"/>
        </w:rPr>
        <w:t>интерактив на JavaScript;</w:t>
      </w:r>
    </w:p>
    <w:p w14:paraId="000001BF">
      <w:pPr>
        <w:numPr>
          <w:ilvl w:val="0"/>
          <w:numId w:val="37"/>
        </w:numPr>
        <w:spacing w:before="0" w:after="0"/>
        <w:ind w:left="720" w:hanging="360"/>
      </w:pPr>
      <w:r>
        <w:rPr>
          <w:rtl w:val="0"/>
        </w:rPr>
        <w:t>формы заявки;</w:t>
      </w:r>
    </w:p>
    <w:p w14:paraId="000001C0">
      <w:pPr>
        <w:numPr>
          <w:ilvl w:val="0"/>
          <w:numId w:val="37"/>
        </w:numPr>
        <w:spacing w:before="0" w:after="0"/>
        <w:ind w:left="720" w:hanging="360"/>
      </w:pPr>
      <w:r>
        <w:rPr>
          <w:rtl w:val="0"/>
        </w:rPr>
        <w:t>базовая оптимизация;</w:t>
      </w:r>
    </w:p>
    <w:p w14:paraId="000001C1">
      <w:pPr>
        <w:numPr>
          <w:ilvl w:val="0"/>
          <w:numId w:val="37"/>
        </w:numPr>
        <w:spacing w:before="0" w:after="0"/>
        <w:ind w:left="720" w:hanging="360"/>
      </w:pPr>
      <w:r>
        <w:rPr>
          <w:rtl w:val="0"/>
        </w:rPr>
        <w:t>подключение домена/хостинга, если ты это делаешь;</w:t>
      </w:r>
    </w:p>
    <w:p w14:paraId="000001C2">
      <w:pPr>
        <w:numPr>
          <w:ilvl w:val="0"/>
          <w:numId w:val="37"/>
        </w:numPr>
        <w:spacing w:before="0" w:after="0"/>
        <w:ind w:left="720" w:hanging="360"/>
      </w:pPr>
      <w:r>
        <w:rPr>
          <w:rtl w:val="0"/>
        </w:rPr>
        <w:t>инструкция по использованию;</w:t>
      </w:r>
    </w:p>
    <w:p w14:paraId="000001C3">
      <w:pPr>
        <w:numPr>
          <w:ilvl w:val="0"/>
          <w:numId w:val="37"/>
        </w:numPr>
        <w:spacing w:before="0" w:after="240"/>
        <w:ind w:left="720" w:hanging="360"/>
      </w:pPr>
      <w:r>
        <w:rPr>
          <w:rtl w:val="0"/>
        </w:rPr>
        <w:t>поддержка после запуска, если предусмотрена.</w:t>
      </w:r>
    </w:p>
    <w:p w14:paraId="000001C4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87" w:name="_sgjgets5plr8" w:colFirst="0" w:colLast="0"/>
      <w:bookmarkEnd w:id="87"/>
      <w:r>
        <w:rPr>
          <w:b/>
          <w:bCs/>
          <w:sz w:val="34"/>
          <w:szCs w:val="34"/>
          <w:rtl w:val="0"/>
        </w:rPr>
        <w:t>Как работает для пользователя</w:t>
      </w:r>
    </w:p>
    <w:p w14:paraId="000001C5">
      <w:pPr>
        <w:spacing w:before="240" w:after="240"/>
      </w:pPr>
      <w:r>
        <w:rPr>
          <w:rtl w:val="0"/>
        </w:rPr>
        <w:t>Клиент видит объём работы и понимает, за что платит.</w:t>
      </w:r>
    </w:p>
    <w:p w14:paraId="000001C6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88" w:name="_d9j0yo7l737p" w:colFirst="0" w:colLast="0"/>
      <w:bookmarkEnd w:id="88"/>
      <w:r>
        <w:rPr>
          <w:b/>
          <w:bCs/>
          <w:sz w:val="34"/>
          <w:szCs w:val="34"/>
          <w:rtl w:val="0"/>
        </w:rPr>
        <w:t>UI-элементы</w:t>
      </w:r>
    </w:p>
    <w:p w14:paraId="000001C7">
      <w:pPr>
        <w:numPr>
          <w:ilvl w:val="0"/>
          <w:numId w:val="38"/>
        </w:numPr>
        <w:spacing w:before="240" w:after="0"/>
        <w:ind w:left="720" w:hanging="360"/>
      </w:pPr>
      <w:r>
        <w:rPr>
          <w:rtl w:val="0"/>
        </w:rPr>
        <w:t>чек-лист;</w:t>
      </w:r>
    </w:p>
    <w:p w14:paraId="000001C8">
      <w:pPr>
        <w:numPr>
          <w:ilvl w:val="0"/>
          <w:numId w:val="38"/>
        </w:numPr>
        <w:spacing w:before="0" w:after="0"/>
        <w:ind w:left="720" w:hanging="360"/>
      </w:pPr>
      <w:r>
        <w:rPr>
          <w:rtl w:val="0"/>
        </w:rPr>
        <w:t>карточки;</w:t>
      </w:r>
    </w:p>
    <w:p w14:paraId="000001C9">
      <w:pPr>
        <w:numPr>
          <w:ilvl w:val="0"/>
          <w:numId w:val="38"/>
        </w:numPr>
        <w:spacing w:before="0" w:after="240"/>
        <w:ind w:left="720" w:hanging="360"/>
      </w:pPr>
      <w:r>
        <w:rPr>
          <w:rtl w:val="0"/>
        </w:rPr>
        <w:t>блок “Можно добавить отдельно”.</w:t>
      </w:r>
    </w:p>
    <w:p w14:paraId="000001CA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89" w:name="_uvma3o8ve3ga" w:colFirst="0" w:colLast="0"/>
      <w:bookmarkEnd w:id="89"/>
      <w:r>
        <w:rPr>
          <w:b/>
          <w:bCs/>
          <w:sz w:val="34"/>
          <w:szCs w:val="34"/>
          <w:rtl w:val="0"/>
        </w:rPr>
        <w:t>Действие пользователя</w:t>
      </w:r>
    </w:p>
    <w:p w14:paraId="000001CB">
      <w:pPr>
        <w:spacing w:before="240" w:after="240"/>
      </w:pPr>
      <w:r>
        <w:rPr>
          <w:rtl w:val="0"/>
        </w:rPr>
        <w:t>Перейти к тарифам или форме.</w:t>
      </w:r>
    </w:p>
    <w:p w14:paraId="000001CC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90" w:name="_e48imxhkt1c1" w:colFirst="0" w:colLast="0"/>
      <w:bookmarkEnd w:id="90"/>
      <w:r>
        <w:rPr>
          <w:b/>
          <w:bCs/>
          <w:sz w:val="34"/>
          <w:szCs w:val="34"/>
          <w:rtl w:val="0"/>
        </w:rPr>
        <w:t>Как приближает к заявке</w:t>
      </w:r>
    </w:p>
    <w:p w14:paraId="000001CD">
      <w:pPr>
        <w:spacing w:before="240" w:after="240"/>
      </w:pPr>
      <w:r>
        <w:rPr>
          <w:rtl w:val="0"/>
        </w:rPr>
        <w:t>Увеличивает воспринимаемую ценность услуги.</w:t>
      </w:r>
    </w:p>
    <w:p w14:paraId="000001CE"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CF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91" w:name="_9qs9buw65qy8" w:colFirst="0" w:colLast="0"/>
      <w:bookmarkEnd w:id="91"/>
      <w:r>
        <w:rPr>
          <w:b/>
          <w:bCs/>
          <w:sz w:val="46"/>
          <w:szCs w:val="46"/>
          <w:rtl w:val="0"/>
        </w:rPr>
        <w:t>13. Этапы работы</w:t>
      </w:r>
    </w:p>
    <w:p w14:paraId="000001D0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92" w:name="_lz0576vaaefp" w:colFirst="0" w:colLast="0"/>
      <w:bookmarkEnd w:id="92"/>
      <w:r>
        <w:rPr>
          <w:b/>
          <w:bCs/>
          <w:sz w:val="34"/>
          <w:szCs w:val="34"/>
          <w:rtl w:val="0"/>
        </w:rPr>
        <w:t>Цель блока</w:t>
      </w:r>
    </w:p>
    <w:p w14:paraId="000001D1">
      <w:pPr>
        <w:spacing w:before="240" w:after="240"/>
      </w:pPr>
      <w:r>
        <w:rPr>
          <w:rtl w:val="0"/>
        </w:rPr>
        <w:t>Снять страх хаоса и показать понятный процесс.</w:t>
      </w:r>
    </w:p>
    <w:p w14:paraId="000001D2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93" w:name="_asn8crkc9u1p" w:colFirst="0" w:colLast="0"/>
      <w:bookmarkEnd w:id="93"/>
      <w:r>
        <w:rPr>
          <w:b/>
          <w:bCs/>
          <w:sz w:val="34"/>
          <w:szCs w:val="34"/>
          <w:rtl w:val="0"/>
        </w:rPr>
        <w:t>Контент</w:t>
      </w:r>
    </w:p>
    <w:p w14:paraId="000001D3">
      <w:pPr>
        <w:spacing w:before="240" w:after="240"/>
      </w:pPr>
      <w:r>
        <w:rPr>
          <w:rtl w:val="0"/>
        </w:rPr>
        <w:t>Оптимальная схема:</w:t>
      </w:r>
    </w:p>
    <w:p w14:paraId="000001D4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4" w:name="_49wm5eki3p2y" w:colFirst="0" w:colLast="0"/>
      <w:bookmarkEnd w:id="94"/>
      <w:r>
        <w:rPr>
          <w:b/>
          <w:bCs/>
          <w:color w:val="000000"/>
          <w:sz w:val="26"/>
          <w:szCs w:val="26"/>
          <w:rtl w:val="0"/>
        </w:rPr>
        <w:t>1. Заявка</w:t>
      </w:r>
    </w:p>
    <w:p w14:paraId="000001D5">
      <w:pPr>
        <w:spacing w:before="240" w:after="240"/>
      </w:pPr>
      <w:r>
        <w:rPr>
          <w:rtl w:val="0"/>
        </w:rPr>
        <w:t>Клиент оставляет контакты и кратко описывает задачу.</w:t>
      </w:r>
    </w:p>
    <w:p w14:paraId="000001D6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5" w:name="_m0r494akp3e9" w:colFirst="0" w:colLast="0"/>
      <w:bookmarkEnd w:id="95"/>
      <w:r>
        <w:rPr>
          <w:b/>
          <w:bCs/>
          <w:color w:val="000000"/>
          <w:sz w:val="26"/>
          <w:szCs w:val="26"/>
          <w:rtl w:val="0"/>
        </w:rPr>
        <w:t>2. Бриф</w:t>
      </w:r>
    </w:p>
    <w:p w14:paraId="000001D7">
      <w:pPr>
        <w:spacing w:before="240" w:after="240"/>
      </w:pPr>
      <w:r>
        <w:rPr>
          <w:rtl w:val="0"/>
        </w:rPr>
        <w:t>Ты задаёшь вопросы о бизнесе, услуге, аудитории, целях сайта.</w:t>
      </w:r>
    </w:p>
    <w:p w14:paraId="000001D8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6" w:name="_knw6y2g8s4ha" w:colFirst="0" w:colLast="0"/>
      <w:bookmarkEnd w:id="96"/>
      <w:r>
        <w:rPr>
          <w:b/>
          <w:bCs/>
          <w:color w:val="000000"/>
          <w:sz w:val="26"/>
          <w:szCs w:val="26"/>
          <w:rtl w:val="0"/>
        </w:rPr>
        <w:t>3. Структура</w:t>
      </w:r>
    </w:p>
    <w:p w14:paraId="000001D9">
      <w:pPr>
        <w:spacing w:before="240" w:after="240"/>
      </w:pPr>
      <w:r>
        <w:rPr>
          <w:rtl w:val="0"/>
        </w:rPr>
        <w:t>Формируется логика лендинга: какие блоки нужны и в каком порядке.</w:t>
      </w:r>
    </w:p>
    <w:p w14:paraId="000001DA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7" w:name="_asu2eakveshv" w:colFirst="0" w:colLast="0"/>
      <w:bookmarkEnd w:id="97"/>
      <w:r>
        <w:rPr>
          <w:b/>
          <w:bCs/>
          <w:color w:val="000000"/>
          <w:sz w:val="26"/>
          <w:szCs w:val="26"/>
          <w:rtl w:val="0"/>
        </w:rPr>
        <w:t>4. Прототип / согласование</w:t>
      </w:r>
    </w:p>
    <w:p w14:paraId="000001DB">
      <w:pPr>
        <w:spacing w:before="240" w:after="240"/>
      </w:pPr>
      <w:r>
        <w:rPr>
          <w:rtl w:val="0"/>
        </w:rPr>
        <w:t>Клиент понимает, что будет на сайте до финальной верстки.</w:t>
      </w:r>
    </w:p>
    <w:p w14:paraId="000001DC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8" w:name="_du6ojny3letx" w:colFirst="0" w:colLast="0"/>
      <w:bookmarkEnd w:id="98"/>
      <w:r>
        <w:rPr>
          <w:b/>
          <w:bCs/>
          <w:color w:val="000000"/>
          <w:sz w:val="26"/>
          <w:szCs w:val="26"/>
          <w:rtl w:val="0"/>
        </w:rPr>
        <w:t>5. Дизайн-направление</w:t>
      </w:r>
    </w:p>
    <w:p w14:paraId="000001DD">
      <w:pPr>
        <w:spacing w:before="240" w:after="240"/>
      </w:pPr>
      <w:r>
        <w:rPr>
          <w:rtl w:val="0"/>
        </w:rPr>
        <w:t>Если ты делаешь дизайн сам — показываешь визуальный стиль. Если дизайн уже есть — проверяешь макет.</w:t>
      </w:r>
    </w:p>
    <w:p w14:paraId="000001DE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9" w:name="_br0nrl14x36p" w:colFirst="0" w:colLast="0"/>
      <w:bookmarkEnd w:id="99"/>
      <w:r>
        <w:rPr>
          <w:b/>
          <w:bCs/>
          <w:color w:val="000000"/>
          <w:sz w:val="26"/>
          <w:szCs w:val="26"/>
          <w:rtl w:val="0"/>
        </w:rPr>
        <w:t>6. Верстка</w:t>
      </w:r>
    </w:p>
    <w:p w14:paraId="000001DF">
      <w:pPr>
        <w:spacing w:before="240" w:after="240"/>
      </w:pPr>
      <w:r>
        <w:rPr>
          <w:rtl w:val="0"/>
        </w:rPr>
        <w:t>HTML, CSS, JS, адаптив, интерактив.</w:t>
      </w:r>
    </w:p>
    <w:p w14:paraId="000001E0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0" w:name="_xcago02tf1ow" w:colFirst="0" w:colLast="0"/>
      <w:bookmarkEnd w:id="100"/>
      <w:r>
        <w:rPr>
          <w:b/>
          <w:bCs/>
          <w:color w:val="000000"/>
          <w:sz w:val="26"/>
          <w:szCs w:val="26"/>
          <w:rtl w:val="0"/>
        </w:rPr>
        <w:t>7. Тестирование</w:t>
      </w:r>
    </w:p>
    <w:p w14:paraId="000001E1">
      <w:pPr>
        <w:spacing w:before="240" w:after="240"/>
      </w:pPr>
      <w:r>
        <w:rPr>
          <w:rtl w:val="0"/>
        </w:rPr>
        <w:t>Проверка на устройствах, браузерах, формах, базовых ошибках.</w:t>
      </w:r>
    </w:p>
    <w:p w14:paraId="000001E2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1" w:name="_ij93hrwtjdjj" w:colFirst="0" w:colLast="0"/>
      <w:bookmarkEnd w:id="101"/>
      <w:r>
        <w:rPr>
          <w:b/>
          <w:bCs/>
          <w:color w:val="000000"/>
          <w:sz w:val="26"/>
          <w:szCs w:val="26"/>
          <w:rtl w:val="0"/>
        </w:rPr>
        <w:t>8. Запуск</w:t>
      </w:r>
    </w:p>
    <w:p w14:paraId="000001E3">
      <w:pPr>
        <w:spacing w:before="240" w:after="240"/>
      </w:pPr>
      <w:r>
        <w:rPr>
          <w:rtl w:val="0"/>
        </w:rPr>
        <w:t>Передача файлов, публикация, подключение формы, финальные правки.</w:t>
      </w:r>
    </w:p>
    <w:p w14:paraId="000001E4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02" w:name="_55j4fanmeg80" w:colFirst="0" w:colLast="0"/>
      <w:bookmarkEnd w:id="102"/>
      <w:r>
        <w:rPr>
          <w:b/>
          <w:bCs/>
          <w:sz w:val="34"/>
          <w:szCs w:val="34"/>
          <w:rtl w:val="0"/>
        </w:rPr>
        <w:t>Как работает для пользователя</w:t>
      </w:r>
    </w:p>
    <w:p w14:paraId="000001E5">
      <w:pPr>
        <w:spacing w:before="240" w:after="240"/>
      </w:pPr>
      <w:r>
        <w:rPr>
          <w:rtl w:val="0"/>
        </w:rPr>
        <w:t>Этапы показывают, что у работы есть порядок.</w:t>
      </w:r>
    </w:p>
    <w:p w14:paraId="000001E6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03" w:name="_clt1sv9kggo7" w:colFirst="0" w:colLast="0"/>
      <w:bookmarkEnd w:id="103"/>
      <w:r>
        <w:rPr>
          <w:b/>
          <w:bCs/>
          <w:sz w:val="34"/>
          <w:szCs w:val="34"/>
          <w:rtl w:val="0"/>
        </w:rPr>
        <w:t>UI-элементы</w:t>
      </w:r>
    </w:p>
    <w:p w14:paraId="000001E7">
      <w:pPr>
        <w:numPr>
          <w:ilvl w:val="0"/>
          <w:numId w:val="39"/>
        </w:numPr>
        <w:spacing w:before="240" w:after="0"/>
        <w:ind w:left="720" w:hanging="360"/>
      </w:pPr>
      <w:r>
        <w:rPr>
          <w:rtl w:val="0"/>
        </w:rPr>
        <w:t>вертикальный timeline;</w:t>
      </w:r>
    </w:p>
    <w:p w14:paraId="000001E8">
      <w:pPr>
        <w:numPr>
          <w:ilvl w:val="0"/>
          <w:numId w:val="39"/>
        </w:numPr>
        <w:spacing w:before="0" w:after="0"/>
        <w:ind w:left="720" w:hanging="360"/>
      </w:pPr>
      <w:r>
        <w:rPr>
          <w:rtl w:val="0"/>
        </w:rPr>
        <w:t>номера этапов;</w:t>
      </w:r>
    </w:p>
    <w:p w14:paraId="000001E9">
      <w:pPr>
        <w:numPr>
          <w:ilvl w:val="0"/>
          <w:numId w:val="39"/>
        </w:numPr>
        <w:spacing w:before="0" w:after="0"/>
        <w:ind w:left="720" w:hanging="360"/>
      </w:pPr>
      <w:r>
        <w:rPr>
          <w:rtl w:val="0"/>
        </w:rPr>
        <w:t>сроки по каждому этапу;</w:t>
      </w:r>
    </w:p>
    <w:p w14:paraId="000001EA">
      <w:pPr>
        <w:numPr>
          <w:ilvl w:val="0"/>
          <w:numId w:val="39"/>
        </w:numPr>
        <w:spacing w:before="0" w:after="240"/>
        <w:ind w:left="720" w:hanging="360"/>
      </w:pPr>
      <w:r>
        <w:rPr>
          <w:rtl w:val="0"/>
        </w:rPr>
        <w:t>подсказка “что нужно от клиента”.</w:t>
      </w:r>
    </w:p>
    <w:p w14:paraId="000001EB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04" w:name="_ecrn7dromr4h" w:colFirst="0" w:colLast="0"/>
      <w:bookmarkEnd w:id="104"/>
      <w:r>
        <w:rPr>
          <w:b/>
          <w:bCs/>
          <w:sz w:val="34"/>
          <w:szCs w:val="34"/>
          <w:rtl w:val="0"/>
        </w:rPr>
        <w:t>Действие пользователя</w:t>
      </w:r>
    </w:p>
    <w:p w14:paraId="000001EC">
      <w:pPr>
        <w:spacing w:before="240" w:after="240"/>
      </w:pPr>
      <w:r>
        <w:rPr>
          <w:rtl w:val="0"/>
        </w:rPr>
        <w:t>Понять процесс и перейти к заявке.</w:t>
      </w:r>
    </w:p>
    <w:p w14:paraId="000001ED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05" w:name="_cm872we5qwgm" w:colFirst="0" w:colLast="0"/>
      <w:bookmarkEnd w:id="105"/>
      <w:r>
        <w:rPr>
          <w:b/>
          <w:bCs/>
          <w:sz w:val="34"/>
          <w:szCs w:val="34"/>
          <w:rtl w:val="0"/>
        </w:rPr>
        <w:t>Как приближает к заявке</w:t>
      </w:r>
    </w:p>
    <w:p w14:paraId="000001EE">
      <w:pPr>
        <w:spacing w:before="240" w:after="240"/>
      </w:pPr>
      <w:r>
        <w:rPr>
          <w:rtl w:val="0"/>
        </w:rPr>
        <w:t>Снимает страх “я не знаю, как всё будет происходить”.</w:t>
      </w:r>
    </w:p>
    <w:p w14:paraId="000001EF"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F0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6" w:name="_ykywmrxwhkac" w:colFirst="0" w:colLast="0"/>
      <w:bookmarkEnd w:id="106"/>
      <w:r>
        <w:rPr>
          <w:b/>
          <w:bCs/>
          <w:sz w:val="46"/>
          <w:szCs w:val="46"/>
          <w:rtl w:val="0"/>
        </w:rPr>
        <w:t>14. Отзывы или альтернативы отзывам</w:t>
      </w:r>
    </w:p>
    <w:p w14:paraId="000001F1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07" w:name="_6eah8e5ryuuz" w:colFirst="0" w:colLast="0"/>
      <w:bookmarkEnd w:id="107"/>
      <w:r>
        <w:rPr>
          <w:b/>
          <w:bCs/>
          <w:sz w:val="34"/>
          <w:szCs w:val="34"/>
          <w:rtl w:val="0"/>
        </w:rPr>
        <w:t>Цель блока</w:t>
      </w:r>
    </w:p>
    <w:p w14:paraId="000001F2">
      <w:pPr>
        <w:spacing w:before="240" w:after="240"/>
      </w:pPr>
      <w:r>
        <w:rPr>
          <w:rtl w:val="0"/>
        </w:rPr>
        <w:t>Дать социальное доказательство.</w:t>
      </w:r>
    </w:p>
    <w:p w14:paraId="000001F3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08" w:name="_14phpeqr9mlz" w:colFirst="0" w:colLast="0"/>
      <w:bookmarkEnd w:id="108"/>
      <w:r>
        <w:rPr>
          <w:b/>
          <w:bCs/>
          <w:sz w:val="34"/>
          <w:szCs w:val="34"/>
          <w:rtl w:val="0"/>
        </w:rPr>
        <w:t>Если отзывы уже есть</w:t>
      </w:r>
    </w:p>
    <w:p w14:paraId="000001F4">
      <w:pPr>
        <w:spacing w:before="240" w:after="240"/>
      </w:pPr>
      <w:r>
        <w:rPr>
          <w:rtl w:val="0"/>
        </w:rPr>
        <w:t>Показывай:</w:t>
      </w:r>
    </w:p>
    <w:p w14:paraId="000001F5">
      <w:pPr>
        <w:numPr>
          <w:ilvl w:val="0"/>
          <w:numId w:val="40"/>
        </w:numPr>
        <w:spacing w:before="240" w:after="0"/>
        <w:ind w:left="720" w:hanging="360"/>
      </w:pPr>
      <w:r>
        <w:rPr>
          <w:rtl w:val="0"/>
        </w:rPr>
        <w:t>имя клиента;</w:t>
      </w:r>
    </w:p>
    <w:p w14:paraId="000001F6">
      <w:pPr>
        <w:numPr>
          <w:ilvl w:val="0"/>
          <w:numId w:val="40"/>
        </w:numPr>
        <w:spacing w:before="0" w:after="0"/>
        <w:ind w:left="720" w:hanging="360"/>
      </w:pPr>
      <w:r>
        <w:rPr>
          <w:rtl w:val="0"/>
        </w:rPr>
        <w:t>нишу;</w:t>
      </w:r>
    </w:p>
    <w:p w14:paraId="000001F7">
      <w:pPr>
        <w:numPr>
          <w:ilvl w:val="0"/>
          <w:numId w:val="40"/>
        </w:numPr>
        <w:spacing w:before="0" w:after="0"/>
        <w:ind w:left="720" w:hanging="360"/>
      </w:pPr>
      <w:r>
        <w:rPr>
          <w:rtl w:val="0"/>
        </w:rPr>
        <w:t>текст отзыва;</w:t>
      </w:r>
    </w:p>
    <w:p w14:paraId="000001F8">
      <w:pPr>
        <w:numPr>
          <w:ilvl w:val="0"/>
          <w:numId w:val="40"/>
        </w:numPr>
        <w:spacing w:before="0" w:after="0"/>
        <w:ind w:left="720" w:hanging="360"/>
      </w:pPr>
      <w:r>
        <w:rPr>
          <w:rtl w:val="0"/>
        </w:rPr>
        <w:t>ссылку на проект;</w:t>
      </w:r>
    </w:p>
    <w:p w14:paraId="000001F9">
      <w:pPr>
        <w:numPr>
          <w:ilvl w:val="0"/>
          <w:numId w:val="40"/>
        </w:numPr>
        <w:spacing w:before="0" w:after="0"/>
        <w:ind w:left="720" w:hanging="360"/>
      </w:pPr>
      <w:r>
        <w:rPr>
          <w:rtl w:val="0"/>
        </w:rPr>
        <w:t>скриншот переписки, если можно;</w:t>
      </w:r>
    </w:p>
    <w:p w14:paraId="000001FA">
      <w:pPr>
        <w:numPr>
          <w:ilvl w:val="0"/>
          <w:numId w:val="40"/>
        </w:numPr>
        <w:spacing w:before="0" w:after="240"/>
        <w:ind w:left="720" w:hanging="360"/>
      </w:pPr>
      <w:r>
        <w:rPr>
          <w:rtl w:val="0"/>
        </w:rPr>
        <w:t>результат работы.</w:t>
      </w:r>
    </w:p>
    <w:p w14:paraId="000001FB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09" w:name="_wr8tnkdp670x" w:colFirst="0" w:colLast="0"/>
      <w:bookmarkEnd w:id="109"/>
      <w:r>
        <w:rPr>
          <w:b/>
          <w:bCs/>
          <w:sz w:val="34"/>
          <w:szCs w:val="34"/>
          <w:rtl w:val="0"/>
        </w:rPr>
        <w:t>Если отзывов пока нет</w:t>
      </w:r>
    </w:p>
    <w:p w14:paraId="000001FC">
      <w:pPr>
        <w:spacing w:before="240" w:after="240"/>
      </w:pPr>
      <w:r>
        <w:rPr>
          <w:rtl w:val="0"/>
        </w:rPr>
        <w:t>Используй альтернативы:</w:t>
      </w:r>
    </w:p>
    <w:p w14:paraId="000001FD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0" w:name="_gmy1ma8prsv5" w:colFirst="0" w:colLast="0"/>
      <w:bookmarkEnd w:id="110"/>
      <w:r>
        <w:rPr>
          <w:b/>
          <w:bCs/>
          <w:color w:val="000000"/>
          <w:sz w:val="26"/>
          <w:szCs w:val="26"/>
          <w:rtl w:val="0"/>
        </w:rPr>
        <w:t>1. Мини-разборы проектов</w:t>
      </w:r>
    </w:p>
    <w:p w14:paraId="000001FE">
      <w:pPr>
        <w:spacing w:before="240" w:after="240"/>
      </w:pPr>
      <w:r>
        <w:rPr>
          <w:rtl w:val="0"/>
        </w:rPr>
        <w:t>В этом проекте я сделал акцент на первом экране, потому что услуга сложная и пользователю нужно быстро понять предложение.</w:t>
      </w:r>
    </w:p>
    <w:p w14:paraId="000001FF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1" w:name="_lhoezfeiesym" w:colFirst="0" w:colLast="0"/>
      <w:bookmarkEnd w:id="111"/>
      <w:r>
        <w:rPr>
          <w:b/>
          <w:bCs/>
          <w:color w:val="000000"/>
          <w:sz w:val="26"/>
          <w:szCs w:val="26"/>
          <w:rtl w:val="0"/>
        </w:rPr>
        <w:t>2. Видео-демонстрации</w:t>
      </w:r>
    </w:p>
    <w:p w14:paraId="00000200">
      <w:pPr>
        <w:spacing w:before="240" w:after="240"/>
      </w:pPr>
      <w:r>
        <w:rPr>
          <w:rtl w:val="0"/>
        </w:rPr>
        <w:t>Короткое видео: скролл сайта + комментарии.</w:t>
      </w:r>
    </w:p>
    <w:p w14:paraId="00000201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2" w:name="_sl0k4x751xp8" w:colFirst="0" w:colLast="0"/>
      <w:bookmarkEnd w:id="112"/>
      <w:r>
        <w:rPr>
          <w:b/>
          <w:bCs/>
          <w:color w:val="000000"/>
          <w:sz w:val="26"/>
          <w:szCs w:val="26"/>
          <w:rtl w:val="0"/>
        </w:rPr>
        <w:t>3. Скриншоты адаптива</w:t>
      </w:r>
    </w:p>
    <w:p w14:paraId="00000202">
      <w:pPr>
        <w:spacing w:before="240" w:after="240"/>
      </w:pPr>
      <w:r>
        <w:rPr>
          <w:rtl w:val="0"/>
        </w:rPr>
        <w:t>Покажи desktop/mobile.</w:t>
      </w:r>
    </w:p>
    <w:p w14:paraId="00000203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3" w:name="_bahh4qgneyy7" w:colFirst="0" w:colLast="0"/>
      <w:bookmarkEnd w:id="113"/>
      <w:r>
        <w:rPr>
          <w:b/>
          <w:bCs/>
          <w:color w:val="000000"/>
          <w:sz w:val="26"/>
          <w:szCs w:val="26"/>
          <w:rtl w:val="0"/>
        </w:rPr>
        <w:t>4. “До / после”</w:t>
      </w:r>
    </w:p>
    <w:p w14:paraId="00000204">
      <w:pPr>
        <w:spacing w:before="240" w:after="240"/>
      </w:pPr>
      <w:r>
        <w:rPr>
          <w:rtl w:val="0"/>
        </w:rPr>
        <w:t>Если ты переделывал сайт или концепцию.</w:t>
      </w:r>
    </w:p>
    <w:p w14:paraId="00000205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4" w:name="_hvu56y2zuw2j" w:colFirst="0" w:colLast="0"/>
      <w:bookmarkEnd w:id="114"/>
      <w:r>
        <w:rPr>
          <w:b/>
          <w:bCs/>
          <w:color w:val="000000"/>
          <w:sz w:val="26"/>
          <w:szCs w:val="26"/>
          <w:rtl w:val="0"/>
        </w:rPr>
        <w:t>5. Техническая демонстрация</w:t>
      </w:r>
    </w:p>
    <w:p w14:paraId="00000206">
      <w:pPr>
        <w:numPr>
          <w:ilvl w:val="0"/>
          <w:numId w:val="41"/>
        </w:numPr>
        <w:spacing w:before="240" w:after="0"/>
        <w:ind w:left="720" w:hanging="360"/>
      </w:pPr>
      <w:r>
        <w:rPr>
          <w:rtl w:val="0"/>
        </w:rPr>
        <w:t>скорость;</w:t>
      </w:r>
    </w:p>
    <w:p w14:paraId="00000207">
      <w:pPr>
        <w:numPr>
          <w:ilvl w:val="0"/>
          <w:numId w:val="41"/>
        </w:numPr>
        <w:spacing w:before="0" w:after="0"/>
        <w:ind w:left="720" w:hanging="360"/>
      </w:pPr>
      <w:r>
        <w:rPr>
          <w:rtl w:val="0"/>
        </w:rPr>
        <w:t>чистая структура;</w:t>
      </w:r>
    </w:p>
    <w:p w14:paraId="00000208">
      <w:pPr>
        <w:numPr>
          <w:ilvl w:val="0"/>
          <w:numId w:val="41"/>
        </w:numPr>
        <w:spacing w:before="0" w:after="0"/>
        <w:ind w:left="720" w:hanging="360"/>
      </w:pPr>
      <w:r>
        <w:rPr>
          <w:rtl w:val="0"/>
        </w:rPr>
        <w:t>адаптив;</w:t>
      </w:r>
    </w:p>
    <w:p w14:paraId="00000209">
      <w:pPr>
        <w:numPr>
          <w:ilvl w:val="0"/>
          <w:numId w:val="41"/>
        </w:numPr>
        <w:spacing w:before="0" w:after="240"/>
        <w:ind w:left="720" w:hanging="360"/>
      </w:pPr>
      <w:r>
        <w:rPr>
          <w:rtl w:val="0"/>
        </w:rPr>
        <w:t>интерактивные элементы.</w:t>
      </w:r>
    </w:p>
    <w:p w14:paraId="0000020A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5" w:name="_xss3fjd4d3cc" w:colFirst="0" w:colLast="0"/>
      <w:bookmarkEnd w:id="115"/>
      <w:r>
        <w:rPr>
          <w:b/>
          <w:bCs/>
          <w:color w:val="000000"/>
          <w:sz w:val="26"/>
          <w:szCs w:val="26"/>
          <w:rtl w:val="0"/>
        </w:rPr>
        <w:t>6. Гарантии процесса</w:t>
      </w:r>
    </w:p>
    <w:p w14:paraId="0000020B">
      <w:pPr>
        <w:spacing w:before="240" w:after="240"/>
      </w:pPr>
      <w:r>
        <w:rPr>
          <w:rtl w:val="0"/>
        </w:rPr>
        <w:t>Например:</w:t>
      </w:r>
    </w:p>
    <w:p w14:paraId="0000020C">
      <w:pPr>
        <w:spacing w:before="240" w:after="240"/>
      </w:pPr>
      <w:r>
        <w:rPr>
          <w:rtl w:val="0"/>
        </w:rPr>
        <w:t>Работаю по этапам. Каждый ключевой шаг согласуется перед переходом к следующему.</w:t>
      </w:r>
    </w:p>
    <w:p w14:paraId="0000020D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16" w:name="_brtpjzshhjro" w:colFirst="0" w:colLast="0"/>
      <w:bookmarkEnd w:id="116"/>
      <w:r>
        <w:rPr>
          <w:b/>
          <w:bCs/>
          <w:sz w:val="34"/>
          <w:szCs w:val="34"/>
          <w:rtl w:val="0"/>
        </w:rPr>
        <w:t>Как работает для пользователя</w:t>
      </w:r>
    </w:p>
    <w:p w14:paraId="0000020E">
      <w:pPr>
        <w:spacing w:before="240" w:after="240"/>
      </w:pPr>
      <w:r>
        <w:rPr>
          <w:rtl w:val="0"/>
        </w:rPr>
        <w:t>Даже без отзывов человек видит доказательства твоего подхода.</w:t>
      </w:r>
    </w:p>
    <w:p w14:paraId="0000020F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17" w:name="_157cj2ijozt5" w:colFirst="0" w:colLast="0"/>
      <w:bookmarkEnd w:id="117"/>
      <w:r>
        <w:rPr>
          <w:b/>
          <w:bCs/>
          <w:sz w:val="34"/>
          <w:szCs w:val="34"/>
          <w:rtl w:val="0"/>
        </w:rPr>
        <w:t>UI-элементы</w:t>
      </w:r>
    </w:p>
    <w:p w14:paraId="00000210">
      <w:pPr>
        <w:numPr>
          <w:ilvl w:val="0"/>
          <w:numId w:val="42"/>
        </w:numPr>
        <w:spacing w:before="240" w:after="0"/>
        <w:ind w:left="720" w:hanging="360"/>
      </w:pPr>
      <w:r>
        <w:rPr>
          <w:rtl w:val="0"/>
        </w:rPr>
        <w:t>карточки отзывов;</w:t>
      </w:r>
    </w:p>
    <w:p w14:paraId="00000211">
      <w:pPr>
        <w:numPr>
          <w:ilvl w:val="0"/>
          <w:numId w:val="42"/>
        </w:numPr>
        <w:spacing w:before="0" w:after="0"/>
        <w:ind w:left="720" w:hanging="360"/>
      </w:pPr>
      <w:r>
        <w:rPr>
          <w:rtl w:val="0"/>
        </w:rPr>
        <w:t>скриншоты;</w:t>
      </w:r>
    </w:p>
    <w:p w14:paraId="00000212">
      <w:pPr>
        <w:numPr>
          <w:ilvl w:val="0"/>
          <w:numId w:val="42"/>
        </w:numPr>
        <w:spacing w:before="0" w:after="0"/>
        <w:ind w:left="720" w:hanging="360"/>
      </w:pPr>
      <w:r>
        <w:rPr>
          <w:rtl w:val="0"/>
        </w:rPr>
        <w:t>видео-превью;</w:t>
      </w:r>
    </w:p>
    <w:p w14:paraId="00000213">
      <w:pPr>
        <w:numPr>
          <w:ilvl w:val="0"/>
          <w:numId w:val="42"/>
        </w:numPr>
        <w:spacing w:before="0" w:after="240"/>
        <w:ind w:left="720" w:hanging="360"/>
      </w:pPr>
      <w:r>
        <w:rPr>
          <w:rtl w:val="0"/>
        </w:rPr>
        <w:t>блок “Как я принимал решения в проекте”.</w:t>
      </w:r>
    </w:p>
    <w:p w14:paraId="00000214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18" w:name="_d2j88oihp7l5" w:colFirst="0" w:colLast="0"/>
      <w:bookmarkEnd w:id="118"/>
      <w:r>
        <w:rPr>
          <w:b/>
          <w:bCs/>
          <w:sz w:val="34"/>
          <w:szCs w:val="34"/>
          <w:rtl w:val="0"/>
        </w:rPr>
        <w:t>Действие пользователя</w:t>
      </w:r>
    </w:p>
    <w:p w14:paraId="00000215">
      <w:pPr>
        <w:spacing w:before="240" w:after="240"/>
      </w:pPr>
      <w:r>
        <w:rPr>
          <w:rtl w:val="0"/>
        </w:rPr>
        <w:t>Перейти к кейсам или заявке.</w:t>
      </w:r>
    </w:p>
    <w:p w14:paraId="00000216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19" w:name="_pmmajfya0sub" w:colFirst="0" w:colLast="0"/>
      <w:bookmarkEnd w:id="119"/>
      <w:r>
        <w:rPr>
          <w:b/>
          <w:bCs/>
          <w:sz w:val="34"/>
          <w:szCs w:val="34"/>
          <w:rtl w:val="0"/>
        </w:rPr>
        <w:t>Как приближает к заявке</w:t>
      </w:r>
    </w:p>
    <w:p w14:paraId="00000217">
      <w:pPr>
        <w:spacing w:before="240" w:after="240"/>
      </w:pPr>
      <w:r>
        <w:rPr>
          <w:rtl w:val="0"/>
        </w:rPr>
        <w:t>Даёт доказательства вместо обещаний.</w:t>
      </w:r>
    </w:p>
    <w:p w14:paraId="00000218">
      <w: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19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0" w:name="_pcs9ttgstzz8" w:colFirst="0" w:colLast="0"/>
      <w:bookmarkEnd w:id="120"/>
      <w:r>
        <w:rPr>
          <w:b/>
          <w:bCs/>
          <w:sz w:val="46"/>
          <w:szCs w:val="46"/>
          <w:rtl w:val="0"/>
        </w:rPr>
        <w:t>15. FAQ</w:t>
      </w:r>
    </w:p>
    <w:p w14:paraId="0000021A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21" w:name="_nfiwqv6rkdul" w:colFirst="0" w:colLast="0"/>
      <w:bookmarkEnd w:id="121"/>
      <w:r>
        <w:rPr>
          <w:b/>
          <w:bCs/>
          <w:sz w:val="34"/>
          <w:szCs w:val="34"/>
          <w:rtl w:val="0"/>
        </w:rPr>
        <w:t>Цель блока</w:t>
      </w:r>
    </w:p>
    <w:p w14:paraId="0000021B">
      <w:pPr>
        <w:spacing w:before="240" w:after="240"/>
      </w:pPr>
      <w:r>
        <w:rPr>
          <w:rtl w:val="0"/>
        </w:rPr>
        <w:t>Закрыть возражения перед заявкой.</w:t>
      </w:r>
    </w:p>
    <w:p w14:paraId="0000021C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22" w:name="_xo9mehx74vqq" w:colFirst="0" w:colLast="0"/>
      <w:bookmarkEnd w:id="122"/>
      <w:r>
        <w:rPr>
          <w:b/>
          <w:bCs/>
          <w:sz w:val="34"/>
          <w:szCs w:val="34"/>
          <w:rtl w:val="0"/>
        </w:rPr>
        <w:t>Вопросы, которые стоит добавить</w:t>
      </w:r>
    </w:p>
    <w:p w14:paraId="0000021D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3" w:name="_xtx2y369rxio" w:colFirst="0" w:colLast="0"/>
      <w:bookmarkEnd w:id="123"/>
      <w:r>
        <w:rPr>
          <w:b/>
          <w:bCs/>
          <w:color w:val="000000"/>
          <w:sz w:val="26"/>
          <w:szCs w:val="26"/>
          <w:rtl w:val="0"/>
        </w:rPr>
        <w:t>Сколько стоит лендинг?</w:t>
      </w:r>
    </w:p>
    <w:p w14:paraId="0000021E">
      <w:pPr>
        <w:spacing w:before="240" w:after="240"/>
      </w:pPr>
      <w:r>
        <w:rPr>
          <w:rtl w:val="0"/>
        </w:rPr>
        <w:t>Стоимость зависит от количества блоков, сложности дизайна, интерактива и дополнительных функций. Можно ориентироваться на тарифы или рассчитать цену в калькуляторе.</w:t>
      </w:r>
    </w:p>
    <w:p w14:paraId="0000021F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4" w:name="_w5fojmo1dwel" w:colFirst="0" w:colLast="0"/>
      <w:bookmarkEnd w:id="124"/>
      <w:r>
        <w:rPr>
          <w:b/>
          <w:bCs/>
          <w:color w:val="000000"/>
          <w:sz w:val="26"/>
          <w:szCs w:val="26"/>
          <w:rtl w:val="0"/>
        </w:rPr>
        <w:t>Сколько времени занимает разработка?</w:t>
      </w:r>
    </w:p>
    <w:p w14:paraId="00000220">
      <w:pPr>
        <w:spacing w:before="240" w:after="240"/>
      </w:pPr>
      <w:r>
        <w:rPr>
          <w:rtl w:val="0"/>
        </w:rPr>
        <w:t>Простой лендинг может занять от нескольких дней, более сложный — дольше. Точные сроки зависят от объёма и скорости согласований.</w:t>
      </w:r>
    </w:p>
    <w:p w14:paraId="00000221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5" w:name="_9vc1hi73w2ns" w:colFirst="0" w:colLast="0"/>
      <w:bookmarkEnd w:id="125"/>
      <w:r>
        <w:rPr>
          <w:b/>
          <w:bCs/>
          <w:color w:val="000000"/>
          <w:sz w:val="26"/>
          <w:szCs w:val="26"/>
          <w:rtl w:val="0"/>
        </w:rPr>
        <w:t>Вы делаете дизайн или только верстку?</w:t>
      </w:r>
    </w:p>
    <w:p w14:paraId="00000222">
      <w:pPr>
        <w:spacing w:before="240" w:after="240"/>
      </w:pPr>
      <w:r>
        <w:rPr>
          <w:rtl w:val="0"/>
        </w:rPr>
        <w:t>Можно сделать лендинг под ключ или сверстать сайт по готовому макету.</w:t>
      </w:r>
    </w:p>
    <w:p w14:paraId="00000223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6" w:name="_e8xdmtu70jsd" w:colFirst="0" w:colLast="0"/>
      <w:bookmarkEnd w:id="126"/>
      <w:r>
        <w:rPr>
          <w:b/>
          <w:bCs/>
          <w:color w:val="000000"/>
          <w:sz w:val="26"/>
          <w:szCs w:val="26"/>
          <w:rtl w:val="0"/>
        </w:rPr>
        <w:t>Что нужно от меня для старта?</w:t>
      </w:r>
    </w:p>
    <w:p w14:paraId="00000224">
      <w:pPr>
        <w:spacing w:before="240" w:after="240"/>
      </w:pPr>
      <w:r>
        <w:rPr>
          <w:rtl w:val="0"/>
        </w:rPr>
        <w:t>Информация о бизнесе, услуге, целевой аудитории, примеры сайтов, тексты, фото или материалы, если они есть.</w:t>
      </w:r>
    </w:p>
    <w:p w14:paraId="00000225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7" w:name="_rkz802dm806g" w:colFirst="0" w:colLast="0"/>
      <w:bookmarkEnd w:id="127"/>
      <w:r>
        <w:rPr>
          <w:b/>
          <w:bCs/>
          <w:color w:val="000000"/>
          <w:sz w:val="26"/>
          <w:szCs w:val="26"/>
          <w:rtl w:val="0"/>
        </w:rPr>
        <w:t>Можно ли сделать сайт без готовых текстов?</w:t>
      </w:r>
    </w:p>
    <w:p w14:paraId="00000226">
      <w:pPr>
        <w:spacing w:before="240" w:after="240"/>
      </w:pPr>
      <w:r>
        <w:rPr>
          <w:rtl w:val="0"/>
        </w:rPr>
        <w:t>Да, можно помочь со структурой и подсказать, какие тексты нужны для каждого блока.</w:t>
      </w:r>
    </w:p>
    <w:p w14:paraId="00000227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8" w:name="_4cbu9kfqnkbc" w:colFirst="0" w:colLast="0"/>
      <w:bookmarkEnd w:id="128"/>
      <w:r>
        <w:rPr>
          <w:b/>
          <w:bCs/>
          <w:color w:val="000000"/>
          <w:sz w:val="26"/>
          <w:szCs w:val="26"/>
          <w:rtl w:val="0"/>
        </w:rPr>
        <w:t>Будет ли сайт адаптивным?</w:t>
      </w:r>
    </w:p>
    <w:p w14:paraId="00000228">
      <w:pPr>
        <w:spacing w:before="240" w:after="240"/>
      </w:pPr>
      <w:r>
        <w:rPr>
          <w:rtl w:val="0"/>
        </w:rPr>
        <w:t>Да, сайт будет корректно отображаться на смартфонах, планшетах и компьютерах.</w:t>
      </w:r>
    </w:p>
    <w:p w14:paraId="00000229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9" w:name="_4el6dvxyvim8" w:colFirst="0" w:colLast="0"/>
      <w:bookmarkEnd w:id="129"/>
      <w:r>
        <w:rPr>
          <w:b/>
          <w:bCs/>
          <w:color w:val="000000"/>
          <w:sz w:val="26"/>
          <w:szCs w:val="26"/>
          <w:rtl w:val="0"/>
        </w:rPr>
        <w:t>Можно ли добавить форму заявки?</w:t>
      </w:r>
    </w:p>
    <w:p w14:paraId="0000022A">
      <w:pPr>
        <w:spacing w:before="240" w:after="240"/>
      </w:pPr>
      <w:r>
        <w:rPr>
          <w:rtl w:val="0"/>
        </w:rPr>
        <w:t>Да, можно добавить форму, pop-up, квиз или калькулятор.</w:t>
      </w:r>
    </w:p>
    <w:p w14:paraId="0000022B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0" w:name="_dvu5hlbc5oz" w:colFirst="0" w:colLast="0"/>
      <w:bookmarkEnd w:id="130"/>
      <w:r>
        <w:rPr>
          <w:b/>
          <w:bCs/>
          <w:color w:val="000000"/>
          <w:sz w:val="26"/>
          <w:szCs w:val="26"/>
          <w:rtl w:val="0"/>
        </w:rPr>
        <w:t>Вы работаете на конструкторах?</w:t>
      </w:r>
    </w:p>
    <w:p w14:paraId="0000022C">
      <w:pPr>
        <w:spacing w:before="240" w:after="240"/>
      </w:pPr>
      <w:r>
        <w:rPr>
          <w:rtl w:val="0"/>
        </w:rPr>
        <w:t>Нет, сайты создаются вручную на HTML, CSS и JavaScript.</w:t>
      </w:r>
    </w:p>
    <w:p w14:paraId="0000022D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1" w:name="_x7yb8u77v042" w:colFirst="0" w:colLast="0"/>
      <w:bookmarkEnd w:id="131"/>
      <w:r>
        <w:rPr>
          <w:b/>
          <w:bCs/>
          <w:color w:val="000000"/>
          <w:sz w:val="26"/>
          <w:szCs w:val="26"/>
          <w:rtl w:val="0"/>
        </w:rPr>
        <w:t>Можно ли доработать сайт после запуска?</w:t>
      </w:r>
    </w:p>
    <w:p w14:paraId="0000022E">
      <w:pPr>
        <w:spacing w:before="240" w:after="240"/>
      </w:pPr>
      <w:r>
        <w:rPr>
          <w:rtl w:val="0"/>
        </w:rPr>
        <w:t>Да, можно заранее обсудить поддержку или отдельные доработки.</w:t>
      </w:r>
    </w:p>
    <w:p w14:paraId="0000022F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32" w:name="_4lhgb77n6653" w:colFirst="0" w:colLast="0"/>
      <w:bookmarkEnd w:id="132"/>
      <w:r>
        <w:rPr>
          <w:b/>
          <w:bCs/>
          <w:sz w:val="34"/>
          <w:szCs w:val="34"/>
          <w:rtl w:val="0"/>
        </w:rPr>
        <w:t>UI-элементы</w:t>
      </w:r>
    </w:p>
    <w:p w14:paraId="00000230">
      <w:pPr>
        <w:numPr>
          <w:ilvl w:val="0"/>
          <w:numId w:val="43"/>
        </w:numPr>
        <w:spacing w:before="240" w:after="0"/>
        <w:ind w:left="720" w:hanging="360"/>
      </w:pPr>
      <w:r>
        <w:rPr>
          <w:rtl w:val="0"/>
        </w:rPr>
        <w:t>accordion;</w:t>
      </w:r>
    </w:p>
    <w:p w14:paraId="00000231">
      <w:pPr>
        <w:numPr>
          <w:ilvl w:val="0"/>
          <w:numId w:val="43"/>
        </w:numPr>
        <w:spacing w:before="0" w:after="0"/>
        <w:ind w:left="720" w:hanging="360"/>
      </w:pPr>
      <w:r>
        <w:rPr>
          <w:rtl w:val="0"/>
        </w:rPr>
        <w:t>раскрытие по клику;</w:t>
      </w:r>
    </w:p>
    <w:p w14:paraId="00000232">
      <w:pPr>
        <w:numPr>
          <w:ilvl w:val="0"/>
          <w:numId w:val="43"/>
        </w:numPr>
        <w:spacing w:before="0" w:after="240"/>
        <w:ind w:left="720" w:hanging="360"/>
      </w:pPr>
      <w:r>
        <w:rPr>
          <w:rtl w:val="0"/>
        </w:rPr>
        <w:t>CTA после FAQ: “Остались вопросы? Напишите мне”.</w:t>
      </w:r>
    </w:p>
    <w:p w14:paraId="00000233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33" w:name="_fyr9hgg7ev0b" w:colFirst="0" w:colLast="0"/>
      <w:bookmarkEnd w:id="133"/>
      <w:r>
        <w:rPr>
          <w:b/>
          <w:bCs/>
          <w:sz w:val="34"/>
          <w:szCs w:val="34"/>
          <w:rtl w:val="0"/>
        </w:rPr>
        <w:t>Действие пользователя</w:t>
      </w:r>
    </w:p>
    <w:p w14:paraId="00000234">
      <w:pPr>
        <w:spacing w:before="240" w:after="240"/>
      </w:pPr>
      <w:r>
        <w:rPr>
          <w:rtl w:val="0"/>
        </w:rPr>
        <w:t>Закрыть сомнения и перейти к форме.</w:t>
      </w:r>
    </w:p>
    <w:p w14:paraId="00000235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34" w:name="_5x9sdfqnskjv" w:colFirst="0" w:colLast="0"/>
      <w:bookmarkEnd w:id="134"/>
      <w:r>
        <w:rPr>
          <w:b/>
          <w:bCs/>
          <w:sz w:val="34"/>
          <w:szCs w:val="34"/>
          <w:rtl w:val="0"/>
        </w:rPr>
        <w:t>Как приближает к заявке</w:t>
      </w:r>
    </w:p>
    <w:p w14:paraId="00000236">
      <w:pPr>
        <w:spacing w:before="240" w:after="240"/>
      </w:pPr>
      <w:r>
        <w:rPr>
          <w:rtl w:val="0"/>
        </w:rPr>
        <w:t>FAQ убирает последние барьеры.</w:t>
      </w:r>
    </w:p>
    <w:p w14:paraId="00000237">
      <w: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38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5" w:name="_92r3w7wx100y" w:colFirst="0" w:colLast="0"/>
      <w:bookmarkEnd w:id="135"/>
      <w:r>
        <w:rPr>
          <w:b/>
          <w:bCs/>
          <w:sz w:val="46"/>
          <w:szCs w:val="46"/>
          <w:rtl w:val="0"/>
        </w:rPr>
        <w:t>16. Форма заявки</w:t>
      </w:r>
    </w:p>
    <w:p w14:paraId="00000239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36" w:name="_gdqp3tjbbl7j" w:colFirst="0" w:colLast="0"/>
      <w:bookmarkEnd w:id="136"/>
      <w:r>
        <w:rPr>
          <w:b/>
          <w:bCs/>
          <w:sz w:val="34"/>
          <w:szCs w:val="34"/>
          <w:rtl w:val="0"/>
        </w:rPr>
        <w:t>Цель блока</w:t>
      </w:r>
    </w:p>
    <w:p w14:paraId="0000023A">
      <w:pPr>
        <w:spacing w:before="240" w:after="240"/>
      </w:pPr>
      <w:r>
        <w:rPr>
          <w:rtl w:val="0"/>
        </w:rPr>
        <w:t>Собрать контакт и первичную информацию о проекте.</w:t>
      </w:r>
    </w:p>
    <w:p w14:paraId="0000023B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37" w:name="_o608caw4xjw3" w:colFirst="0" w:colLast="0"/>
      <w:bookmarkEnd w:id="137"/>
      <w:r>
        <w:rPr>
          <w:b/>
          <w:bCs/>
          <w:sz w:val="34"/>
          <w:szCs w:val="34"/>
          <w:rtl w:val="0"/>
        </w:rPr>
        <w:t>Контент</w:t>
      </w:r>
    </w:p>
    <w:p w14:paraId="0000023C">
      <w:pPr>
        <w:spacing w:before="240" w:after="240"/>
      </w:pPr>
      <w:r>
        <w:rPr>
          <w:rtl w:val="0"/>
        </w:rPr>
        <w:t>Минимальный вариант:</w:t>
      </w:r>
    </w:p>
    <w:p w14:paraId="0000023D">
      <w:pPr>
        <w:numPr>
          <w:ilvl w:val="0"/>
          <w:numId w:val="44"/>
        </w:numPr>
        <w:spacing w:before="240" w:after="0"/>
        <w:ind w:left="720" w:hanging="360"/>
      </w:pPr>
      <w:r>
        <w:rPr>
          <w:rtl w:val="0"/>
        </w:rPr>
        <w:t>имя;</w:t>
      </w:r>
    </w:p>
    <w:p w14:paraId="0000023E">
      <w:pPr>
        <w:numPr>
          <w:ilvl w:val="0"/>
          <w:numId w:val="44"/>
        </w:numPr>
        <w:spacing w:before="0" w:after="0"/>
        <w:ind w:left="720" w:hanging="360"/>
      </w:pPr>
      <w:r>
        <w:rPr>
          <w:rtl w:val="0"/>
        </w:rPr>
        <w:t>способ связи;</w:t>
      </w:r>
    </w:p>
    <w:p w14:paraId="0000023F">
      <w:pPr>
        <w:numPr>
          <w:ilvl w:val="0"/>
          <w:numId w:val="44"/>
        </w:numPr>
        <w:spacing w:before="0" w:after="0"/>
        <w:ind w:left="720" w:hanging="360"/>
      </w:pPr>
      <w:r>
        <w:rPr>
          <w:rtl w:val="0"/>
        </w:rPr>
        <w:t>телефон / Telegram / email;</w:t>
      </w:r>
    </w:p>
    <w:p w14:paraId="00000240">
      <w:pPr>
        <w:numPr>
          <w:ilvl w:val="0"/>
          <w:numId w:val="44"/>
        </w:numPr>
        <w:spacing w:before="0" w:after="0"/>
        <w:ind w:left="720" w:hanging="360"/>
      </w:pPr>
      <w:r>
        <w:rPr>
          <w:rtl w:val="0"/>
        </w:rPr>
        <w:t>что нужно сделать;</w:t>
      </w:r>
    </w:p>
    <w:p w14:paraId="00000241">
      <w:pPr>
        <w:numPr>
          <w:ilvl w:val="0"/>
          <w:numId w:val="44"/>
        </w:numPr>
        <w:spacing w:before="0" w:after="0"/>
        <w:ind w:left="720" w:hanging="360"/>
      </w:pPr>
      <w:r>
        <w:rPr>
          <w:rtl w:val="0"/>
        </w:rPr>
        <w:t>бюджет, если готов указать;</w:t>
      </w:r>
    </w:p>
    <w:p w14:paraId="00000242">
      <w:pPr>
        <w:numPr>
          <w:ilvl w:val="0"/>
          <w:numId w:val="44"/>
        </w:numPr>
        <w:spacing w:before="0" w:after="240"/>
        <w:ind w:left="720" w:hanging="360"/>
      </w:pPr>
      <w:r>
        <w:rPr>
          <w:rtl w:val="0"/>
        </w:rPr>
        <w:t>кнопка отправки.</w:t>
      </w:r>
    </w:p>
    <w:p w14:paraId="00000243">
      <w:pPr>
        <w:spacing w:before="240" w:after="240"/>
      </w:pPr>
      <w:r>
        <w:rPr>
          <w:rtl w:val="0"/>
        </w:rPr>
        <w:t>Лучше не требовать телефон без объяснения. Baymard отдельно отмечает, что пользователи могут настороженно относиться к обязательному полю телефона, если не понимают, зачем оно нужно. (</w:t>
      </w:r>
      <w:r>
        <w:fldChar w:fldCharType="begin"/>
      </w:r>
      <w:r>
        <w:instrText xml:space="preserve"> HYPERLINK "https://baymard.com/blog/explain-phone-number-field?utm_source=chatgpt.com" \h </w:instrText>
      </w:r>
      <w:r>
        <w:fldChar w:fldCharType="separate"/>
      </w:r>
      <w:r>
        <w:rPr>
          <w:color w:val="1155CC"/>
          <w:u w:val="single"/>
          <w:rtl w:val="0"/>
        </w:rPr>
        <w:t>Baymard Institute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>)</w:t>
      </w:r>
    </w:p>
    <w:p w14:paraId="00000244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38" w:name="_ne8ozfna4uk0" w:colFirst="0" w:colLast="0"/>
      <w:bookmarkEnd w:id="138"/>
      <w:r>
        <w:rPr>
          <w:b/>
          <w:bCs/>
          <w:sz w:val="34"/>
          <w:szCs w:val="34"/>
          <w:rtl w:val="0"/>
        </w:rPr>
        <w:t>Хорошая формулировка</w:t>
      </w:r>
    </w:p>
    <w:p w14:paraId="00000245">
      <w:pPr>
        <w:spacing w:before="240" w:after="240"/>
      </w:pPr>
      <w:r>
        <w:rPr>
          <w:rtl w:val="0"/>
        </w:rPr>
        <w:t>Оставьте заявку — я изучу задачу и подскажу, какой формат лендинга подойдёт лучше.</w:t>
      </w:r>
    </w:p>
    <w:p w14:paraId="00000246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39" w:name="_c1j8qnlag1na" w:colFirst="0" w:colLast="0"/>
      <w:bookmarkEnd w:id="139"/>
      <w:r>
        <w:rPr>
          <w:b/>
          <w:bCs/>
          <w:sz w:val="34"/>
          <w:szCs w:val="34"/>
          <w:rtl w:val="0"/>
        </w:rPr>
        <w:t>UI-элементы</w:t>
      </w:r>
    </w:p>
    <w:p w14:paraId="00000247">
      <w:pPr>
        <w:numPr>
          <w:ilvl w:val="0"/>
          <w:numId w:val="45"/>
        </w:numPr>
        <w:spacing w:before="240" w:after="0"/>
        <w:ind w:left="720" w:hanging="360"/>
      </w:pPr>
      <w:r>
        <w:rPr>
          <w:rtl w:val="0"/>
        </w:rPr>
        <w:t>короткая форма;</w:t>
      </w:r>
    </w:p>
    <w:p w14:paraId="00000248">
      <w:pPr>
        <w:numPr>
          <w:ilvl w:val="0"/>
          <w:numId w:val="45"/>
        </w:numPr>
        <w:spacing w:before="0" w:after="0"/>
        <w:ind w:left="720" w:hanging="360"/>
      </w:pPr>
      <w:r>
        <w:rPr>
          <w:rtl w:val="0"/>
        </w:rPr>
        <w:t>понятные labels;</w:t>
      </w:r>
    </w:p>
    <w:p w14:paraId="00000249">
      <w:pPr>
        <w:numPr>
          <w:ilvl w:val="0"/>
          <w:numId w:val="45"/>
        </w:numPr>
        <w:spacing w:before="0" w:after="0"/>
        <w:ind w:left="720" w:hanging="360"/>
      </w:pPr>
      <w:r>
        <w:rPr>
          <w:rtl w:val="0"/>
        </w:rPr>
        <w:t>подсказки;</w:t>
      </w:r>
    </w:p>
    <w:p w14:paraId="0000024A">
      <w:pPr>
        <w:numPr>
          <w:ilvl w:val="0"/>
          <w:numId w:val="45"/>
        </w:numPr>
        <w:spacing w:before="0" w:after="0"/>
        <w:ind w:left="720" w:hanging="360"/>
      </w:pPr>
      <w:r>
        <w:rPr>
          <w:rtl w:val="0"/>
        </w:rPr>
        <w:t>выбор способа связи;</w:t>
      </w:r>
    </w:p>
    <w:p w14:paraId="0000024B">
      <w:pPr>
        <w:numPr>
          <w:ilvl w:val="0"/>
          <w:numId w:val="45"/>
        </w:numPr>
        <w:spacing w:before="0" w:after="0"/>
        <w:ind w:left="720" w:hanging="360"/>
      </w:pPr>
      <w:r>
        <w:rPr>
          <w:rtl w:val="0"/>
        </w:rPr>
        <w:t>checkbox согласия, если нужен;</w:t>
      </w:r>
    </w:p>
    <w:p w14:paraId="0000024C">
      <w:pPr>
        <w:numPr>
          <w:ilvl w:val="0"/>
          <w:numId w:val="45"/>
        </w:numPr>
        <w:spacing w:before="0" w:after="0"/>
        <w:ind w:left="720" w:hanging="360"/>
      </w:pPr>
      <w:r>
        <w:rPr>
          <w:rtl w:val="0"/>
        </w:rPr>
        <w:t>сообщение после отправки;</w:t>
      </w:r>
    </w:p>
    <w:p w14:paraId="0000024D">
      <w:pPr>
        <w:numPr>
          <w:ilvl w:val="0"/>
          <w:numId w:val="45"/>
        </w:numPr>
        <w:spacing w:before="0" w:after="240"/>
        <w:ind w:left="720" w:hanging="360"/>
      </w:pPr>
      <w:r>
        <w:rPr>
          <w:rtl w:val="0"/>
        </w:rPr>
        <w:t>защита от спама.</w:t>
      </w:r>
    </w:p>
    <w:p w14:paraId="0000024E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40" w:name="_vxc65bymbq9y" w:colFirst="0" w:colLast="0"/>
      <w:bookmarkEnd w:id="140"/>
      <w:r>
        <w:rPr>
          <w:b/>
          <w:bCs/>
          <w:sz w:val="34"/>
          <w:szCs w:val="34"/>
          <w:rtl w:val="0"/>
        </w:rPr>
        <w:t>Действие пользователя</w:t>
      </w:r>
    </w:p>
    <w:p w14:paraId="0000024F">
      <w:pPr>
        <w:spacing w:before="240" w:after="240"/>
      </w:pPr>
      <w:r>
        <w:rPr>
          <w:rtl w:val="0"/>
        </w:rPr>
        <w:t>Отправить заявку.</w:t>
      </w:r>
    </w:p>
    <w:p w14:paraId="00000250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41" w:name="_9cc60v44k6u5" w:colFirst="0" w:colLast="0"/>
      <w:bookmarkEnd w:id="141"/>
      <w:r>
        <w:rPr>
          <w:b/>
          <w:bCs/>
          <w:sz w:val="34"/>
          <w:szCs w:val="34"/>
          <w:rtl w:val="0"/>
        </w:rPr>
        <w:t>Как приближает к заявке</w:t>
      </w:r>
    </w:p>
    <w:p w14:paraId="00000251">
      <w:pPr>
        <w:spacing w:before="240" w:after="240"/>
      </w:pPr>
      <w:r>
        <w:rPr>
          <w:rtl w:val="0"/>
        </w:rPr>
        <w:t>Это финальное целевое действие сайта.</w:t>
      </w:r>
    </w:p>
    <w:p w14:paraId="00000252">
      <w: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53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2" w:name="_ptrvhq7auflp" w:colFirst="0" w:colLast="0"/>
      <w:bookmarkEnd w:id="142"/>
      <w:r>
        <w:rPr>
          <w:b/>
          <w:bCs/>
          <w:sz w:val="46"/>
          <w:szCs w:val="46"/>
          <w:rtl w:val="0"/>
        </w:rPr>
        <w:t>17. Контакты</w:t>
      </w:r>
    </w:p>
    <w:p w14:paraId="00000254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43" w:name="_yi1mwaggy7tn" w:colFirst="0" w:colLast="0"/>
      <w:bookmarkEnd w:id="143"/>
      <w:r>
        <w:rPr>
          <w:b/>
          <w:bCs/>
          <w:sz w:val="34"/>
          <w:szCs w:val="34"/>
          <w:rtl w:val="0"/>
        </w:rPr>
        <w:t>Цель блока</w:t>
      </w:r>
    </w:p>
    <w:p w14:paraId="00000255">
      <w:pPr>
        <w:spacing w:before="240" w:after="240"/>
      </w:pPr>
      <w:r>
        <w:rPr>
          <w:rtl w:val="0"/>
        </w:rPr>
        <w:t>Дать альтернативные способы связи.</w:t>
      </w:r>
    </w:p>
    <w:p w14:paraId="00000256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44" w:name="_r9sdmwonoi58" w:colFirst="0" w:colLast="0"/>
      <w:bookmarkEnd w:id="144"/>
      <w:r>
        <w:rPr>
          <w:b/>
          <w:bCs/>
          <w:sz w:val="34"/>
          <w:szCs w:val="34"/>
          <w:rtl w:val="0"/>
        </w:rPr>
        <w:t>Контент</w:t>
      </w:r>
    </w:p>
    <w:p w14:paraId="00000257">
      <w:pPr>
        <w:numPr>
          <w:ilvl w:val="0"/>
          <w:numId w:val="46"/>
        </w:numPr>
        <w:spacing w:before="240" w:after="0"/>
        <w:ind w:left="720" w:hanging="360"/>
      </w:pPr>
      <w:r>
        <w:rPr>
          <w:rtl w:val="0"/>
        </w:rPr>
        <w:t>Telegram;</w:t>
      </w:r>
    </w:p>
    <w:p w14:paraId="00000258">
      <w:pPr>
        <w:numPr>
          <w:ilvl w:val="0"/>
          <w:numId w:val="46"/>
        </w:numPr>
        <w:spacing w:before="0" w:after="0"/>
        <w:ind w:left="720" w:hanging="360"/>
      </w:pPr>
      <w:r>
        <w:rPr>
          <w:rtl w:val="0"/>
        </w:rPr>
        <w:t>email;</w:t>
      </w:r>
    </w:p>
    <w:p w14:paraId="00000259">
      <w:pPr>
        <w:numPr>
          <w:ilvl w:val="0"/>
          <w:numId w:val="46"/>
        </w:numPr>
        <w:spacing w:before="0" w:after="0"/>
        <w:ind w:left="720" w:hanging="360"/>
      </w:pPr>
      <w:r>
        <w:rPr>
          <w:rtl w:val="0"/>
        </w:rPr>
        <w:t>телефон, если используешь;</w:t>
      </w:r>
    </w:p>
    <w:p w14:paraId="0000025A">
      <w:pPr>
        <w:numPr>
          <w:ilvl w:val="0"/>
          <w:numId w:val="46"/>
        </w:numPr>
        <w:spacing w:before="0" w:after="0"/>
        <w:ind w:left="720" w:hanging="360"/>
      </w:pPr>
      <w:r>
        <w:rPr>
          <w:rtl w:val="0"/>
        </w:rPr>
        <w:t>город / часовой пояс, если важно;</w:t>
      </w:r>
    </w:p>
    <w:p w14:paraId="0000025B">
      <w:pPr>
        <w:numPr>
          <w:ilvl w:val="0"/>
          <w:numId w:val="46"/>
        </w:numPr>
        <w:spacing w:before="0" w:after="0"/>
        <w:ind w:left="720" w:hanging="360"/>
      </w:pPr>
      <w:r>
        <w:rPr>
          <w:rtl w:val="0"/>
        </w:rPr>
        <w:t>ссылки на GitHub, Behance, Dribbble, LinkedIn — если они реально помогают;</w:t>
      </w:r>
    </w:p>
    <w:p w14:paraId="0000025C">
      <w:pPr>
        <w:numPr>
          <w:ilvl w:val="0"/>
          <w:numId w:val="46"/>
        </w:numPr>
        <w:spacing w:before="0" w:after="240"/>
        <w:ind w:left="720" w:hanging="360"/>
      </w:pPr>
      <w:r>
        <w:rPr>
          <w:rtl w:val="0"/>
        </w:rPr>
        <w:t>повтор CTA.</w:t>
      </w:r>
    </w:p>
    <w:p w14:paraId="0000025D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45" w:name="_t8siaf46z9lw" w:colFirst="0" w:colLast="0"/>
      <w:bookmarkEnd w:id="145"/>
      <w:r>
        <w:rPr>
          <w:b/>
          <w:bCs/>
          <w:sz w:val="34"/>
          <w:szCs w:val="34"/>
          <w:rtl w:val="0"/>
        </w:rPr>
        <w:t>UI-элементы</w:t>
      </w:r>
    </w:p>
    <w:p w14:paraId="0000025E">
      <w:pPr>
        <w:numPr>
          <w:ilvl w:val="0"/>
          <w:numId w:val="47"/>
        </w:numPr>
        <w:spacing w:before="240" w:after="0"/>
        <w:ind w:left="720" w:hanging="360"/>
      </w:pPr>
      <w:r>
        <w:rPr>
          <w:rtl w:val="0"/>
        </w:rPr>
        <w:t>кликабельные ссылки;</w:t>
      </w:r>
    </w:p>
    <w:p w14:paraId="0000025F">
      <w:pPr>
        <w:numPr>
          <w:ilvl w:val="0"/>
          <w:numId w:val="47"/>
        </w:numPr>
        <w:spacing w:before="0" w:after="0"/>
        <w:ind w:left="720" w:hanging="360"/>
      </w:pPr>
      <w:r>
        <w:rPr>
          <w:rtl w:val="0"/>
        </w:rPr>
        <w:t>иконки;</w:t>
      </w:r>
    </w:p>
    <w:p w14:paraId="00000260">
      <w:pPr>
        <w:numPr>
          <w:ilvl w:val="0"/>
          <w:numId w:val="47"/>
        </w:numPr>
        <w:spacing w:before="0" w:after="0"/>
        <w:ind w:left="720" w:hanging="360"/>
      </w:pPr>
      <w:r>
        <w:rPr>
          <w:rtl w:val="0"/>
        </w:rPr>
        <w:t>кнопка “Написать в Telegram”;</w:t>
      </w:r>
    </w:p>
    <w:p w14:paraId="00000261">
      <w:pPr>
        <w:numPr>
          <w:ilvl w:val="0"/>
          <w:numId w:val="47"/>
        </w:numPr>
        <w:spacing w:before="0" w:after="240"/>
        <w:ind w:left="720" w:hanging="360"/>
      </w:pPr>
      <w:r>
        <w:rPr>
          <w:rtl w:val="0"/>
        </w:rPr>
        <w:t>footer.</w:t>
      </w:r>
    </w:p>
    <w:p w14:paraId="00000262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46" w:name="_jylrr6rzecum" w:colFirst="0" w:colLast="0"/>
      <w:bookmarkEnd w:id="146"/>
      <w:r>
        <w:rPr>
          <w:b/>
          <w:bCs/>
          <w:sz w:val="34"/>
          <w:szCs w:val="34"/>
          <w:rtl w:val="0"/>
        </w:rPr>
        <w:t>Действие пользователя</w:t>
      </w:r>
    </w:p>
    <w:p w14:paraId="00000263">
      <w:pPr>
        <w:spacing w:before="240" w:after="240"/>
      </w:pPr>
      <w:r>
        <w:rPr>
          <w:rtl w:val="0"/>
        </w:rPr>
        <w:t>Связаться удобным способом.</w:t>
      </w:r>
    </w:p>
    <w:p w14:paraId="00000264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47" w:name="_2ysocdsn4zo" w:colFirst="0" w:colLast="0"/>
      <w:bookmarkEnd w:id="147"/>
      <w:r>
        <w:rPr>
          <w:b/>
          <w:bCs/>
          <w:sz w:val="34"/>
          <w:szCs w:val="34"/>
          <w:rtl w:val="0"/>
        </w:rPr>
        <w:t>Как приближает к заявке</w:t>
      </w:r>
    </w:p>
    <w:p w14:paraId="00000265">
      <w:pPr>
        <w:spacing w:before="240" w:after="240"/>
      </w:pPr>
      <w:r>
        <w:rPr>
          <w:rtl w:val="0"/>
        </w:rPr>
        <w:t>Не все хотят заполнять форму. Контакты дают альтернативный путь.</w:t>
      </w:r>
    </w:p>
    <w:p w14:paraId="00000266">
      <w: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67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8" w:name="_uznh85vmv6ro" w:colFirst="0" w:colLast="0"/>
      <w:bookmarkEnd w:id="148"/>
      <w:r>
        <w:rPr>
          <w:b/>
          <w:bCs/>
          <w:sz w:val="46"/>
          <w:szCs w:val="46"/>
          <w:rtl w:val="0"/>
        </w:rPr>
        <w:t>18. Дополнительные блоки, которые повысят доверие и конверсию</w:t>
      </w:r>
    </w:p>
    <w:p w14:paraId="00000268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49" w:name="_igvawnha0e7t" w:colFirst="0" w:colLast="0"/>
      <w:bookmarkEnd w:id="149"/>
      <w:r>
        <w:rPr>
          <w:b/>
          <w:bCs/>
          <w:sz w:val="34"/>
          <w:szCs w:val="34"/>
          <w:rtl w:val="0"/>
        </w:rPr>
        <w:t>18.1. Блок “Почему не конструктор”</w:t>
      </w:r>
    </w:p>
    <w:p w14:paraId="00000269">
      <w:pPr>
        <w:spacing w:before="240" w:after="240"/>
      </w:pPr>
      <w:r>
        <w:rPr>
          <w:rtl w:val="0"/>
        </w:rPr>
        <w:t>Цель — объяснить ценность ручной разработки.</w:t>
      </w:r>
    </w:p>
    <w:p w14:paraId="0000026A">
      <w:pPr>
        <w:spacing w:before="240" w:after="240"/>
      </w:pPr>
      <w:r>
        <w:rPr>
          <w:rtl w:val="0"/>
        </w:rPr>
        <w:t>Контент:</w:t>
      </w:r>
    </w:p>
    <w:p w14:paraId="0000026B">
      <w:pPr>
        <w:numPr>
          <w:ilvl w:val="0"/>
          <w:numId w:val="48"/>
        </w:numPr>
        <w:spacing w:before="240" w:after="0"/>
        <w:ind w:left="720" w:hanging="360"/>
      </w:pPr>
      <w:r>
        <w:rPr>
          <w:rtl w:val="0"/>
        </w:rPr>
        <w:t>гибкость;</w:t>
      </w:r>
    </w:p>
    <w:p w14:paraId="0000026C">
      <w:pPr>
        <w:numPr>
          <w:ilvl w:val="0"/>
          <w:numId w:val="48"/>
        </w:numPr>
        <w:spacing w:before="0" w:after="0"/>
        <w:ind w:left="720" w:hanging="360"/>
      </w:pPr>
      <w:r>
        <w:rPr>
          <w:rtl w:val="0"/>
        </w:rPr>
        <w:t>меньше ограничений;</w:t>
      </w:r>
    </w:p>
    <w:p w14:paraId="0000026D">
      <w:pPr>
        <w:numPr>
          <w:ilvl w:val="0"/>
          <w:numId w:val="48"/>
        </w:numPr>
        <w:spacing w:before="0" w:after="0"/>
        <w:ind w:left="720" w:hanging="360"/>
      </w:pPr>
      <w:r>
        <w:rPr>
          <w:rtl w:val="0"/>
        </w:rPr>
        <w:t>индивидуальная структура;</w:t>
      </w:r>
    </w:p>
    <w:p w14:paraId="0000026E">
      <w:pPr>
        <w:numPr>
          <w:ilvl w:val="0"/>
          <w:numId w:val="48"/>
        </w:numPr>
        <w:spacing w:before="0" w:after="0"/>
        <w:ind w:left="720" w:hanging="360"/>
      </w:pPr>
      <w:r>
        <w:rPr>
          <w:rtl w:val="0"/>
        </w:rPr>
        <w:t>чистый код;</w:t>
      </w:r>
    </w:p>
    <w:p w14:paraId="0000026F">
      <w:pPr>
        <w:numPr>
          <w:ilvl w:val="0"/>
          <w:numId w:val="48"/>
        </w:numPr>
        <w:spacing w:before="0" w:after="0"/>
        <w:ind w:left="720" w:hanging="360"/>
      </w:pPr>
      <w:r>
        <w:rPr>
          <w:rtl w:val="0"/>
        </w:rPr>
        <w:t>легче дорабатывать;</w:t>
      </w:r>
    </w:p>
    <w:p w14:paraId="00000270">
      <w:pPr>
        <w:numPr>
          <w:ilvl w:val="0"/>
          <w:numId w:val="48"/>
        </w:numPr>
        <w:spacing w:before="0" w:after="240"/>
        <w:ind w:left="720" w:hanging="360"/>
      </w:pPr>
      <w:r>
        <w:rPr>
          <w:rtl w:val="0"/>
        </w:rPr>
        <w:t>можно реализовать кастомный интерактив.</w:t>
      </w:r>
    </w:p>
    <w:p w14:paraId="00000271">
      <w:pPr>
        <w:spacing w:before="240" w:after="240"/>
      </w:pPr>
      <w:r>
        <w:rPr>
          <w:rtl w:val="0"/>
        </w:rPr>
        <w:t>Важно не ругать конструкторы агрессивно. Лучше так:</w:t>
      </w:r>
    </w:p>
    <w:p w14:paraId="00000272">
      <w:pPr>
        <w:spacing w:before="240" w:after="240"/>
      </w:pPr>
      <w:r>
        <w:rPr>
          <w:rtl w:val="0"/>
        </w:rPr>
        <w:t>Конструкторы подходят для быстрых типовых страниц. Но если нужна индивидуальная структура, чистая верстка и гибкий интерактив, ручная разработка даёт больше контроля.</w:t>
      </w:r>
    </w:p>
    <w:p w14:paraId="00000273">
      <w: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74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50" w:name="_6r4731rt4h5y" w:colFirst="0" w:colLast="0"/>
      <w:bookmarkEnd w:id="150"/>
      <w:r>
        <w:rPr>
          <w:b/>
          <w:bCs/>
          <w:sz w:val="34"/>
          <w:szCs w:val="34"/>
          <w:rtl w:val="0"/>
        </w:rPr>
        <w:t>18.2. Блок “Что вы получите в итоге”</w:t>
      </w:r>
    </w:p>
    <w:p w14:paraId="00000275">
      <w:pPr>
        <w:spacing w:before="240" w:after="240"/>
      </w:pPr>
      <w:r>
        <w:rPr>
          <w:rtl w:val="0"/>
        </w:rPr>
        <w:t>Список результата:</w:t>
      </w:r>
    </w:p>
    <w:p w14:paraId="00000276">
      <w:pPr>
        <w:numPr>
          <w:ilvl w:val="0"/>
          <w:numId w:val="49"/>
        </w:numPr>
        <w:spacing w:before="240" w:after="0"/>
        <w:ind w:left="720" w:hanging="360"/>
      </w:pPr>
      <w:r>
        <w:rPr>
          <w:rtl w:val="0"/>
        </w:rPr>
        <w:t>готовый лендинг;</w:t>
      </w:r>
    </w:p>
    <w:p w14:paraId="00000277">
      <w:pPr>
        <w:numPr>
          <w:ilvl w:val="0"/>
          <w:numId w:val="49"/>
        </w:numPr>
        <w:spacing w:before="0" w:after="0"/>
        <w:ind w:left="720" w:hanging="360"/>
      </w:pPr>
      <w:r>
        <w:rPr>
          <w:rtl w:val="0"/>
        </w:rPr>
        <w:t>адаптив;</w:t>
      </w:r>
    </w:p>
    <w:p w14:paraId="00000278">
      <w:pPr>
        <w:numPr>
          <w:ilvl w:val="0"/>
          <w:numId w:val="49"/>
        </w:numPr>
        <w:spacing w:before="0" w:after="0"/>
        <w:ind w:left="720" w:hanging="360"/>
      </w:pPr>
      <w:r>
        <w:rPr>
          <w:rtl w:val="0"/>
        </w:rPr>
        <w:t>исходные файлы;</w:t>
      </w:r>
    </w:p>
    <w:p w14:paraId="00000279">
      <w:pPr>
        <w:numPr>
          <w:ilvl w:val="0"/>
          <w:numId w:val="49"/>
        </w:numPr>
        <w:spacing w:before="0" w:after="0"/>
        <w:ind w:left="720" w:hanging="360"/>
      </w:pPr>
      <w:r>
        <w:rPr>
          <w:rtl w:val="0"/>
        </w:rPr>
        <w:t>подключённая форма;</w:t>
      </w:r>
    </w:p>
    <w:p w14:paraId="0000027A">
      <w:pPr>
        <w:numPr>
          <w:ilvl w:val="0"/>
          <w:numId w:val="49"/>
        </w:numPr>
        <w:spacing w:before="0" w:after="0"/>
        <w:ind w:left="720" w:hanging="360"/>
      </w:pPr>
      <w:r>
        <w:rPr>
          <w:rtl w:val="0"/>
        </w:rPr>
        <w:t>инструкции;</w:t>
      </w:r>
    </w:p>
    <w:p w14:paraId="0000027B">
      <w:pPr>
        <w:numPr>
          <w:ilvl w:val="0"/>
          <w:numId w:val="49"/>
        </w:numPr>
        <w:spacing w:before="0" w:after="240"/>
        <w:ind w:left="720" w:hanging="360"/>
      </w:pPr>
      <w:r>
        <w:rPr>
          <w:rtl w:val="0"/>
        </w:rPr>
        <w:t>рекомендации по дальнейшему развитию.</w:t>
      </w:r>
    </w:p>
    <w:p w14:paraId="0000027C">
      <w: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7D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51" w:name="_oxwvh2sd47p" w:colFirst="0" w:colLast="0"/>
      <w:bookmarkEnd w:id="151"/>
      <w:r>
        <w:rPr>
          <w:b/>
          <w:bCs/>
          <w:sz w:val="34"/>
          <w:szCs w:val="34"/>
          <w:rtl w:val="0"/>
        </w:rPr>
        <w:t>18.3. Блок “Мини-аудит вашей идеи”</w:t>
      </w:r>
    </w:p>
    <w:p w14:paraId="0000027E">
      <w:pPr>
        <w:spacing w:before="240" w:after="240"/>
      </w:pPr>
      <w:r>
        <w:rPr>
          <w:rtl w:val="0"/>
        </w:rPr>
        <w:t>Можно предложить:</w:t>
      </w:r>
    </w:p>
    <w:p w14:paraId="0000027F">
      <w:pPr>
        <w:spacing w:before="240" w:after="240"/>
      </w:pPr>
      <w:r>
        <w:rPr>
          <w:rtl w:val="0"/>
        </w:rPr>
        <w:t>Напишите, какой лендинг хотите сделать — я подскажу, какие блоки нужны и на что обратить внимание.</w:t>
      </w:r>
    </w:p>
    <w:p w14:paraId="00000280">
      <w:pPr>
        <w:spacing w:before="240" w:after="240"/>
      </w:pPr>
      <w:r>
        <w:rPr>
          <w:rtl w:val="0"/>
        </w:rPr>
        <w:t>Это хороший мягкий CTA для тех, кто ещё не готов заказать.</w:t>
      </w:r>
    </w:p>
    <w:p w14:paraId="00000281">
      <w: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82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52" w:name="_4snkxjay13a6" w:colFirst="0" w:colLast="0"/>
      <w:bookmarkEnd w:id="152"/>
      <w:r>
        <w:rPr>
          <w:b/>
          <w:bCs/>
          <w:sz w:val="34"/>
          <w:szCs w:val="34"/>
          <w:rtl w:val="0"/>
        </w:rPr>
        <w:t>18.4. Блок “Примеры интерактива”</w:t>
      </w:r>
    </w:p>
    <w:p w14:paraId="00000283">
      <w:pPr>
        <w:spacing w:before="240" w:after="240"/>
      </w:pPr>
      <w:r>
        <w:rPr>
          <w:rtl w:val="0"/>
        </w:rPr>
        <w:t>Покажи прямо на сайте:</w:t>
      </w:r>
    </w:p>
    <w:p w14:paraId="00000284">
      <w:pPr>
        <w:numPr>
          <w:ilvl w:val="0"/>
          <w:numId w:val="50"/>
        </w:numPr>
        <w:spacing w:before="240" w:after="0"/>
        <w:ind w:left="720" w:hanging="360"/>
      </w:pPr>
      <w:r>
        <w:rPr>
          <w:rtl w:val="0"/>
        </w:rPr>
        <w:t>калькулятор;</w:t>
      </w:r>
    </w:p>
    <w:p w14:paraId="00000285">
      <w:pPr>
        <w:numPr>
          <w:ilvl w:val="0"/>
          <w:numId w:val="50"/>
        </w:numPr>
        <w:spacing w:before="0" w:after="0"/>
        <w:ind w:left="720" w:hanging="360"/>
      </w:pPr>
      <w:r>
        <w:rPr>
          <w:rtl w:val="0"/>
        </w:rPr>
        <w:t>слайдер;</w:t>
      </w:r>
    </w:p>
    <w:p w14:paraId="00000286">
      <w:pPr>
        <w:numPr>
          <w:ilvl w:val="0"/>
          <w:numId w:val="50"/>
        </w:numPr>
        <w:spacing w:before="0" w:after="0"/>
        <w:ind w:left="720" w:hanging="360"/>
      </w:pPr>
      <w:r>
        <w:rPr>
          <w:rtl w:val="0"/>
        </w:rPr>
        <w:t>табы;</w:t>
      </w:r>
    </w:p>
    <w:p w14:paraId="00000287">
      <w:pPr>
        <w:numPr>
          <w:ilvl w:val="0"/>
          <w:numId w:val="50"/>
        </w:numPr>
        <w:spacing w:before="0" w:after="0"/>
        <w:ind w:left="720" w:hanging="360"/>
      </w:pPr>
      <w:r>
        <w:rPr>
          <w:rtl w:val="0"/>
        </w:rPr>
        <w:t>FAQ;</w:t>
      </w:r>
    </w:p>
    <w:p w14:paraId="00000288">
      <w:pPr>
        <w:numPr>
          <w:ilvl w:val="0"/>
          <w:numId w:val="50"/>
        </w:numPr>
        <w:spacing w:before="0" w:after="0"/>
        <w:ind w:left="720" w:hanging="360"/>
      </w:pPr>
      <w:r>
        <w:rPr>
          <w:rtl w:val="0"/>
        </w:rPr>
        <w:t>pop-up;</w:t>
      </w:r>
    </w:p>
    <w:p w14:paraId="00000289">
      <w:pPr>
        <w:numPr>
          <w:ilvl w:val="0"/>
          <w:numId w:val="50"/>
        </w:numPr>
        <w:spacing w:before="0" w:after="0"/>
        <w:ind w:left="720" w:hanging="360"/>
      </w:pPr>
      <w:r>
        <w:rPr>
          <w:rtl w:val="0"/>
        </w:rPr>
        <w:t>анимированные карточки;</w:t>
      </w:r>
    </w:p>
    <w:p w14:paraId="0000028A">
      <w:pPr>
        <w:numPr>
          <w:ilvl w:val="0"/>
          <w:numId w:val="50"/>
        </w:numPr>
        <w:spacing w:before="0" w:after="240"/>
        <w:ind w:left="720" w:hanging="360"/>
      </w:pPr>
      <w:r>
        <w:rPr>
          <w:rtl w:val="0"/>
        </w:rPr>
        <w:t>фильтр кейсов.</w:t>
      </w:r>
    </w:p>
    <w:p w14:paraId="0000028B">
      <w:pPr>
        <w:spacing w:before="240" w:after="240"/>
      </w:pPr>
      <w:r>
        <w:rPr>
          <w:rtl w:val="0"/>
        </w:rPr>
        <w:t>Это одновременно и демонстрация навыков.</w:t>
      </w:r>
    </w:p>
    <w:p w14:paraId="0000028C">
      <w: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8D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53" w:name="_pi4dq4s6nwjt" w:colFirst="0" w:colLast="0"/>
      <w:bookmarkEnd w:id="153"/>
      <w:r>
        <w:rPr>
          <w:b/>
          <w:bCs/>
          <w:sz w:val="34"/>
          <w:szCs w:val="34"/>
          <w:rtl w:val="0"/>
        </w:rPr>
        <w:t>18.5. Блок “Частые задачи клиентов”</w:t>
      </w:r>
    </w:p>
    <w:p w14:paraId="0000028E">
      <w:pPr>
        <w:spacing w:before="240" w:after="240"/>
      </w:pPr>
      <w:r>
        <w:rPr>
          <w:rtl w:val="0"/>
        </w:rPr>
        <w:t>Например:</w:t>
      </w:r>
    </w:p>
    <w:p w14:paraId="0000028F">
      <w:pPr>
        <w:numPr>
          <w:ilvl w:val="0"/>
          <w:numId w:val="51"/>
        </w:numPr>
        <w:spacing w:before="240" w:after="0"/>
        <w:ind w:left="720" w:hanging="360"/>
      </w:pPr>
      <w:r>
        <w:rPr>
          <w:rtl w:val="0"/>
        </w:rPr>
        <w:t>“Нужен сайт для рекламы”;</w:t>
      </w:r>
    </w:p>
    <w:p w14:paraId="00000290">
      <w:pPr>
        <w:numPr>
          <w:ilvl w:val="0"/>
          <w:numId w:val="51"/>
        </w:numPr>
        <w:spacing w:before="0" w:after="0"/>
        <w:ind w:left="720" w:hanging="360"/>
      </w:pPr>
      <w:r>
        <w:rPr>
          <w:rtl w:val="0"/>
        </w:rPr>
        <w:t>“Нужно красиво презентовать услугу”;</w:t>
      </w:r>
    </w:p>
    <w:p w14:paraId="00000291">
      <w:pPr>
        <w:numPr>
          <w:ilvl w:val="0"/>
          <w:numId w:val="51"/>
        </w:numPr>
        <w:spacing w:before="0" w:after="0"/>
        <w:ind w:left="720" w:hanging="360"/>
      </w:pPr>
      <w:r>
        <w:rPr>
          <w:rtl w:val="0"/>
        </w:rPr>
        <w:t>“Нужно заменить устаревший сайт”;</w:t>
      </w:r>
    </w:p>
    <w:p w14:paraId="00000292">
      <w:pPr>
        <w:numPr>
          <w:ilvl w:val="0"/>
          <w:numId w:val="51"/>
        </w:numPr>
        <w:spacing w:before="0" w:after="240"/>
        <w:ind w:left="720" w:hanging="360"/>
      </w:pPr>
      <w:r>
        <w:rPr>
          <w:rtl w:val="0"/>
        </w:rPr>
        <w:t>“Нужна посадочная страница для нового направления”.</w:t>
      </w:r>
    </w:p>
    <w:p w14:paraId="00000293">
      <w:pPr>
        <w:spacing w:before="240" w:after="240"/>
      </w:pPr>
      <w:r>
        <w:rPr>
          <w:rtl w:val="0"/>
        </w:rPr>
        <w:t>Так пользователь быстрее узнаёт свою ситуацию.</w:t>
      </w:r>
    </w:p>
    <w:p w14:paraId="00000294">
      <w: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95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4" w:name="_xipseysdquas" w:colFirst="0" w:colLast="0"/>
      <w:bookmarkEnd w:id="154"/>
      <w:r>
        <w:rPr>
          <w:b/>
          <w:bCs/>
          <w:sz w:val="46"/>
          <w:szCs w:val="46"/>
          <w:rtl w:val="0"/>
        </w:rPr>
        <w:t>19. Подробно: как должен работать блок с кейсами</w:t>
      </w:r>
    </w:p>
    <w:p w14:paraId="00000296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55" w:name="_u69k9ynkdqnf" w:colFirst="0" w:colLast="0"/>
      <w:bookmarkEnd w:id="155"/>
      <w:r>
        <w:rPr>
          <w:b/>
          <w:bCs/>
          <w:sz w:val="34"/>
          <w:szCs w:val="34"/>
          <w:rtl w:val="0"/>
        </w:rPr>
        <w:t>19.1. Как лучше показывать готовые лендинги</w:t>
      </w:r>
    </w:p>
    <w:p w14:paraId="00000297">
      <w:pPr>
        <w:spacing w:before="240" w:after="240"/>
      </w:pPr>
      <w:r>
        <w:rPr>
          <w:rtl w:val="0"/>
        </w:rPr>
        <w:t xml:space="preserve">Лучший формат — </w:t>
      </w:r>
      <w:r>
        <w:rPr>
          <w:b/>
          <w:bCs/>
          <w:rtl w:val="0"/>
        </w:rPr>
        <w:t>карточки проектов + подробное раскрытие</w:t>
      </w:r>
      <w:r>
        <w:rPr>
          <w:rtl w:val="0"/>
        </w:rPr>
        <w:t>.</w:t>
      </w:r>
    </w:p>
    <w:p w14:paraId="00000298">
      <w:pPr>
        <w:spacing w:before="240" w:after="240"/>
      </w:pPr>
      <w:r>
        <w:rPr>
          <w:rtl w:val="0"/>
        </w:rPr>
        <w:t>На странице портфолио:</w:t>
      </w:r>
    </w:p>
    <w:p w14:paraId="00000299">
      <w:pPr>
        <w:numPr>
          <w:ilvl w:val="0"/>
          <w:numId w:val="52"/>
        </w:numPr>
        <w:spacing w:before="240" w:after="0"/>
        <w:ind w:left="720" w:hanging="360"/>
      </w:pPr>
      <w:r>
        <w:rPr>
          <w:rtl w:val="0"/>
        </w:rPr>
        <w:t>превью;</w:t>
      </w:r>
    </w:p>
    <w:p w14:paraId="0000029A">
      <w:pPr>
        <w:numPr>
          <w:ilvl w:val="0"/>
          <w:numId w:val="52"/>
        </w:numPr>
        <w:spacing w:before="0" w:after="0"/>
        <w:ind w:left="720" w:hanging="360"/>
      </w:pPr>
      <w:r>
        <w:rPr>
          <w:rtl w:val="0"/>
        </w:rPr>
        <w:t>название;</w:t>
      </w:r>
    </w:p>
    <w:p w14:paraId="0000029B">
      <w:pPr>
        <w:numPr>
          <w:ilvl w:val="0"/>
          <w:numId w:val="52"/>
        </w:numPr>
        <w:spacing w:before="0" w:after="0"/>
        <w:ind w:left="720" w:hanging="360"/>
      </w:pPr>
      <w:r>
        <w:rPr>
          <w:rtl w:val="0"/>
        </w:rPr>
        <w:t>ниша;</w:t>
      </w:r>
    </w:p>
    <w:p w14:paraId="0000029C">
      <w:pPr>
        <w:numPr>
          <w:ilvl w:val="0"/>
          <w:numId w:val="52"/>
        </w:numPr>
        <w:spacing w:before="0" w:after="0"/>
        <w:ind w:left="720" w:hanging="360"/>
      </w:pPr>
      <w:r>
        <w:rPr>
          <w:rtl w:val="0"/>
        </w:rPr>
        <w:t>краткая задача;</w:t>
      </w:r>
    </w:p>
    <w:p w14:paraId="0000029D">
      <w:pPr>
        <w:numPr>
          <w:ilvl w:val="0"/>
          <w:numId w:val="52"/>
        </w:numPr>
        <w:spacing w:before="0" w:after="0"/>
        <w:ind w:left="720" w:hanging="360"/>
      </w:pPr>
      <w:r>
        <w:rPr>
          <w:rtl w:val="0"/>
        </w:rPr>
        <w:t>2–3 особенности;</w:t>
      </w:r>
    </w:p>
    <w:p w14:paraId="0000029E">
      <w:pPr>
        <w:numPr>
          <w:ilvl w:val="0"/>
          <w:numId w:val="52"/>
        </w:numPr>
        <w:spacing w:before="0" w:after="240"/>
        <w:ind w:left="720" w:hanging="360"/>
      </w:pPr>
      <w:r>
        <w:rPr>
          <w:rtl w:val="0"/>
        </w:rPr>
        <w:t>кнопки.</w:t>
      </w:r>
    </w:p>
    <w:p w14:paraId="0000029F">
      <w:pPr>
        <w:spacing w:before="240" w:after="240"/>
      </w:pPr>
      <w:r>
        <w:rPr>
          <w:rtl w:val="0"/>
        </w:rPr>
        <w:t>При клике:</w:t>
      </w:r>
    </w:p>
    <w:p w14:paraId="000002A0">
      <w:pPr>
        <w:numPr>
          <w:ilvl w:val="0"/>
          <w:numId w:val="53"/>
        </w:numPr>
        <w:spacing w:before="240" w:after="0"/>
        <w:ind w:left="720" w:hanging="360"/>
      </w:pPr>
      <w:r>
        <w:rPr>
          <w:rtl w:val="0"/>
        </w:rPr>
        <w:t>открывается modal;</w:t>
      </w:r>
    </w:p>
    <w:p w14:paraId="000002A1">
      <w:pPr>
        <w:numPr>
          <w:ilvl w:val="0"/>
          <w:numId w:val="53"/>
        </w:numPr>
        <w:spacing w:before="0" w:after="0"/>
        <w:ind w:left="720" w:hanging="360"/>
      </w:pPr>
      <w:r>
        <w:rPr>
          <w:rtl w:val="0"/>
        </w:rPr>
        <w:t>или отдельная страница кейса;</w:t>
      </w:r>
    </w:p>
    <w:p w14:paraId="000002A2">
      <w:pPr>
        <w:numPr>
          <w:ilvl w:val="0"/>
          <w:numId w:val="53"/>
        </w:numPr>
        <w:spacing w:before="0" w:after="240"/>
        <w:ind w:left="720" w:hanging="360"/>
      </w:pPr>
      <w:r>
        <w:rPr>
          <w:rtl w:val="0"/>
        </w:rPr>
        <w:t>или раскрывающийся блок.</w:t>
      </w:r>
    </w:p>
    <w:p w14:paraId="000002A3">
      <w:pPr>
        <w:spacing w:before="240" w:after="240"/>
      </w:pPr>
      <w:r>
        <w:rPr>
          <w:rtl w:val="0"/>
        </w:rPr>
        <w:t>Идеальный вариант для старта:</w:t>
      </w:r>
    </w:p>
    <w:p w14:paraId="000002A4">
      <w:pPr>
        <w:spacing w:before="240" w:after="240"/>
        <w:rPr>
          <w:b/>
          <w:bCs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>Карточка → modal “Подробнее” → ссылка на живой сайт.</w:t>
      </w:r>
    </w:p>
    <w:p w14:paraId="000002A5">
      <w:pPr>
        <w:spacing w:before="240" w:after="240"/>
      </w:pPr>
      <w:r>
        <w:rPr>
          <w:rtl w:val="0"/>
        </w:rPr>
        <w:t>Так ты не усложняешь архитектуру, но уже показываешь глубину.</w:t>
      </w:r>
    </w:p>
    <w:p w14:paraId="000002A6">
      <w: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A7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56" w:name="_8zxk9id23rc9" w:colFirst="0" w:colLast="0"/>
      <w:bookmarkEnd w:id="156"/>
      <w:r>
        <w:rPr>
          <w:b/>
          <w:bCs/>
          <w:sz w:val="34"/>
          <w:szCs w:val="34"/>
          <w:rtl w:val="0"/>
        </w:rPr>
        <w:t>19.2. Какие данные указывать по каждому проекту</w:t>
      </w:r>
    </w:p>
    <w:p w14:paraId="000002A8">
      <w:pPr>
        <w:spacing w:before="240" w:after="240"/>
      </w:pPr>
      <w:r>
        <w:rPr>
          <w:rtl w:val="0"/>
        </w:rPr>
        <w:t>По каждому лендингу желательно указать:</w:t>
      </w:r>
    </w:p>
    <w:p w14:paraId="000002A9">
      <w:pPr>
        <w:numPr>
          <w:ilvl w:val="0"/>
          <w:numId w:val="54"/>
        </w:numPr>
        <w:spacing w:before="240" w:after="0"/>
        <w:ind w:left="720" w:hanging="360"/>
      </w:pPr>
      <w:r>
        <w:rPr>
          <w:b/>
          <w:bCs/>
          <w:rtl w:val="0"/>
        </w:rPr>
        <w:t>Название проекта</w:t>
      </w:r>
      <w:r>
        <w:rPr>
          <w:b/>
          <w:bCs/>
          <w:rtl w:val="0"/>
        </w:rPr>
        <w:br w:type="textWrapping"/>
      </w:r>
      <w:r>
        <w:rPr>
          <w:rtl w:val="0"/>
        </w:rPr>
        <w:t>Например: “Лендинг для студии ремонта”.</w:t>
      </w:r>
    </w:p>
    <w:p w14:paraId="000002AA">
      <w:pPr>
        <w:numPr>
          <w:ilvl w:val="0"/>
          <w:numId w:val="54"/>
        </w:numPr>
        <w:spacing w:before="0" w:after="0"/>
        <w:ind w:left="720" w:hanging="360"/>
      </w:pPr>
      <w:r>
        <w:rPr>
          <w:b/>
          <w:bCs/>
          <w:rtl w:val="0"/>
        </w:rPr>
        <w:t>Ниша</w:t>
      </w:r>
      <w:r>
        <w:rPr>
          <w:b/>
          <w:bCs/>
          <w:rtl w:val="0"/>
        </w:rPr>
        <w:br w:type="textWrapping"/>
      </w:r>
      <w:r>
        <w:rPr>
          <w:rtl w:val="0"/>
        </w:rPr>
        <w:t>Ремонт, обучение, услуги, медицина, доставка, B2B и т.д.</w:t>
      </w:r>
    </w:p>
    <w:p w14:paraId="000002AB">
      <w:pPr>
        <w:numPr>
          <w:ilvl w:val="0"/>
          <w:numId w:val="54"/>
        </w:numPr>
        <w:spacing w:before="0" w:after="0"/>
        <w:ind w:left="720" w:hanging="360"/>
      </w:pPr>
      <w:r>
        <w:rPr>
          <w:b/>
          <w:bCs/>
          <w:rtl w:val="0"/>
        </w:rPr>
        <w:t>Задача</w:t>
      </w:r>
      <w:r>
        <w:rPr>
          <w:b/>
          <w:bCs/>
          <w:rtl w:val="0"/>
        </w:rPr>
        <w:br w:type="textWrapping"/>
      </w:r>
      <w:r>
        <w:rPr>
          <w:rtl w:val="0"/>
        </w:rPr>
        <w:t>Что нужно было сделать:</w:t>
      </w:r>
    </w:p>
    <w:p w14:paraId="000002AC">
      <w:pPr>
        <w:numPr>
          <w:ilvl w:val="1"/>
          <w:numId w:val="54"/>
        </w:numPr>
        <w:spacing w:before="0" w:after="0"/>
        <w:ind w:left="1440" w:hanging="360"/>
      </w:pPr>
      <w:r>
        <w:rPr>
          <w:rtl w:val="0"/>
        </w:rPr>
        <w:t>презентовать услугу;</w:t>
      </w:r>
    </w:p>
    <w:p w14:paraId="000002AD">
      <w:pPr>
        <w:numPr>
          <w:ilvl w:val="1"/>
          <w:numId w:val="54"/>
        </w:numPr>
        <w:spacing w:before="0" w:after="0"/>
        <w:ind w:left="1440" w:hanging="360"/>
      </w:pPr>
      <w:r>
        <w:rPr>
          <w:rtl w:val="0"/>
        </w:rPr>
        <w:t>собрать заявки;</w:t>
      </w:r>
    </w:p>
    <w:p w14:paraId="000002AE">
      <w:pPr>
        <w:numPr>
          <w:ilvl w:val="1"/>
          <w:numId w:val="54"/>
        </w:numPr>
        <w:spacing w:before="0" w:after="0"/>
        <w:ind w:left="1440" w:hanging="360"/>
      </w:pPr>
      <w:r>
        <w:rPr>
          <w:rtl w:val="0"/>
        </w:rPr>
        <w:t>подготовить страницу под рекламу;</w:t>
      </w:r>
    </w:p>
    <w:p w14:paraId="000002AF">
      <w:pPr>
        <w:numPr>
          <w:ilvl w:val="1"/>
          <w:numId w:val="54"/>
        </w:numPr>
        <w:spacing w:before="0" w:after="0"/>
        <w:ind w:left="1440" w:hanging="360"/>
      </w:pPr>
      <w:r>
        <w:rPr>
          <w:rtl w:val="0"/>
        </w:rPr>
        <w:t>показать преимущества;</w:t>
      </w:r>
    </w:p>
    <w:p w14:paraId="000002B0">
      <w:pPr>
        <w:numPr>
          <w:ilvl w:val="1"/>
          <w:numId w:val="54"/>
        </w:numPr>
        <w:spacing w:before="0" w:after="0"/>
        <w:ind w:left="1440" w:hanging="360"/>
      </w:pPr>
      <w:r>
        <w:rPr>
          <w:rtl w:val="0"/>
        </w:rPr>
        <w:t>заменить устаревший сайт.</w:t>
      </w:r>
    </w:p>
    <w:p w14:paraId="000002B1">
      <w:pPr>
        <w:numPr>
          <w:ilvl w:val="0"/>
          <w:numId w:val="54"/>
        </w:numPr>
        <w:spacing w:before="0" w:after="0"/>
        <w:ind w:left="720" w:hanging="360"/>
      </w:pPr>
      <w:r>
        <w:rPr>
          <w:b/>
          <w:bCs/>
          <w:rtl w:val="0"/>
        </w:rPr>
        <w:t>Что было сделано</w:t>
      </w:r>
    </w:p>
    <w:p w14:paraId="000002B2">
      <w:pPr>
        <w:numPr>
          <w:ilvl w:val="1"/>
          <w:numId w:val="54"/>
        </w:numPr>
        <w:spacing w:before="0" w:after="0"/>
        <w:ind w:left="1440" w:hanging="360"/>
      </w:pPr>
      <w:r>
        <w:rPr>
          <w:rtl w:val="0"/>
        </w:rPr>
        <w:t>структура;</w:t>
      </w:r>
    </w:p>
    <w:p w14:paraId="000002B3">
      <w:pPr>
        <w:numPr>
          <w:ilvl w:val="1"/>
          <w:numId w:val="54"/>
        </w:numPr>
        <w:spacing w:before="0" w:after="0"/>
        <w:ind w:left="1440" w:hanging="360"/>
      </w:pPr>
      <w:r>
        <w:rPr>
          <w:rtl w:val="0"/>
        </w:rPr>
        <w:t>верстка;</w:t>
      </w:r>
    </w:p>
    <w:p w14:paraId="000002B4">
      <w:pPr>
        <w:numPr>
          <w:ilvl w:val="1"/>
          <w:numId w:val="54"/>
        </w:numPr>
        <w:spacing w:before="0" w:after="0"/>
        <w:ind w:left="1440" w:hanging="360"/>
      </w:pPr>
      <w:r>
        <w:rPr>
          <w:rtl w:val="0"/>
        </w:rPr>
        <w:t>адаптив;</w:t>
      </w:r>
    </w:p>
    <w:p w14:paraId="000002B5">
      <w:pPr>
        <w:numPr>
          <w:ilvl w:val="1"/>
          <w:numId w:val="54"/>
        </w:numPr>
        <w:spacing w:before="0" w:after="0"/>
        <w:ind w:left="1440" w:hanging="360"/>
      </w:pPr>
      <w:r>
        <w:rPr>
          <w:rtl w:val="0"/>
        </w:rPr>
        <w:t>форма;</w:t>
      </w:r>
    </w:p>
    <w:p w14:paraId="000002B6">
      <w:pPr>
        <w:numPr>
          <w:ilvl w:val="1"/>
          <w:numId w:val="54"/>
        </w:numPr>
        <w:spacing w:before="0" w:after="0"/>
        <w:ind w:left="1440" w:hanging="360"/>
      </w:pPr>
      <w:r>
        <w:rPr>
          <w:rtl w:val="0"/>
        </w:rPr>
        <w:t>калькулятор;</w:t>
      </w:r>
    </w:p>
    <w:p w14:paraId="000002B7">
      <w:pPr>
        <w:numPr>
          <w:ilvl w:val="1"/>
          <w:numId w:val="54"/>
        </w:numPr>
        <w:spacing w:before="0" w:after="0"/>
        <w:ind w:left="1440" w:hanging="360"/>
      </w:pPr>
      <w:r>
        <w:rPr>
          <w:rtl w:val="0"/>
        </w:rPr>
        <w:t>анимации;</w:t>
      </w:r>
    </w:p>
    <w:p w14:paraId="000002B8">
      <w:pPr>
        <w:numPr>
          <w:ilvl w:val="1"/>
          <w:numId w:val="54"/>
        </w:numPr>
        <w:spacing w:before="0" w:after="0"/>
        <w:ind w:left="1440" w:hanging="360"/>
      </w:pPr>
      <w:r>
        <w:rPr>
          <w:rtl w:val="0"/>
        </w:rPr>
        <w:t>слайдер;</w:t>
      </w:r>
    </w:p>
    <w:p w14:paraId="000002B9">
      <w:pPr>
        <w:numPr>
          <w:ilvl w:val="1"/>
          <w:numId w:val="54"/>
        </w:numPr>
        <w:spacing w:before="0" w:after="0"/>
        <w:ind w:left="1440" w:hanging="360"/>
      </w:pPr>
      <w:r>
        <w:rPr>
          <w:rtl w:val="0"/>
        </w:rPr>
        <w:t>FAQ.</w:t>
      </w:r>
    </w:p>
    <w:p w14:paraId="000002BA">
      <w:pPr>
        <w:numPr>
          <w:ilvl w:val="0"/>
          <w:numId w:val="54"/>
        </w:numPr>
        <w:spacing w:before="0" w:after="0"/>
        <w:ind w:left="720" w:hanging="360"/>
      </w:pPr>
      <w:r>
        <w:rPr>
          <w:b/>
          <w:bCs/>
          <w:rtl w:val="0"/>
        </w:rPr>
        <w:t>Особенности проекта</w:t>
      </w:r>
      <w:r>
        <w:rPr>
          <w:b/>
          <w:bCs/>
          <w:rtl w:val="0"/>
        </w:rPr>
        <w:br w:type="textWrapping"/>
      </w:r>
      <w:r>
        <w:rPr>
          <w:rtl w:val="0"/>
        </w:rPr>
        <w:t>Например:</w:t>
      </w:r>
    </w:p>
    <w:p w14:paraId="000002BB">
      <w:pPr>
        <w:numPr>
          <w:ilvl w:val="1"/>
          <w:numId w:val="54"/>
        </w:numPr>
        <w:spacing w:before="0" w:after="0"/>
        <w:ind w:left="1440" w:hanging="360"/>
      </w:pPr>
      <w:r>
        <w:rPr>
          <w:rtl w:val="0"/>
        </w:rPr>
        <w:t>кастомный калькулятор;</w:t>
      </w:r>
    </w:p>
    <w:p w14:paraId="000002BC">
      <w:pPr>
        <w:numPr>
          <w:ilvl w:val="1"/>
          <w:numId w:val="54"/>
        </w:numPr>
        <w:spacing w:before="0" w:after="0"/>
        <w:ind w:left="1440" w:hanging="360"/>
      </w:pPr>
      <w:r>
        <w:rPr>
          <w:rtl w:val="0"/>
        </w:rPr>
        <w:t>адаптивная галерея;</w:t>
      </w:r>
    </w:p>
    <w:p w14:paraId="000002BD">
      <w:pPr>
        <w:numPr>
          <w:ilvl w:val="1"/>
          <w:numId w:val="54"/>
        </w:numPr>
        <w:spacing w:before="0" w:after="0"/>
        <w:ind w:left="1440" w:hanging="360"/>
      </w:pPr>
      <w:r>
        <w:rPr>
          <w:rtl w:val="0"/>
        </w:rPr>
        <w:t>интерактивные карточки;</w:t>
      </w:r>
    </w:p>
    <w:p w14:paraId="000002BE">
      <w:pPr>
        <w:numPr>
          <w:ilvl w:val="1"/>
          <w:numId w:val="54"/>
        </w:numPr>
        <w:spacing w:before="0" w:after="0"/>
        <w:ind w:left="1440" w:hanging="360"/>
      </w:pPr>
      <w:r>
        <w:rPr>
          <w:rtl w:val="0"/>
        </w:rPr>
        <w:t>фиксированная навигация;</w:t>
      </w:r>
    </w:p>
    <w:p w14:paraId="000002BF">
      <w:pPr>
        <w:numPr>
          <w:ilvl w:val="1"/>
          <w:numId w:val="54"/>
        </w:numPr>
        <w:spacing w:before="0" w:after="0"/>
        <w:ind w:left="1440" w:hanging="360"/>
      </w:pPr>
      <w:r>
        <w:rPr>
          <w:rtl w:val="0"/>
        </w:rPr>
        <w:t>форма с выбором услуги.</w:t>
      </w:r>
    </w:p>
    <w:p w14:paraId="000002C0">
      <w:pPr>
        <w:numPr>
          <w:ilvl w:val="0"/>
          <w:numId w:val="54"/>
        </w:numPr>
        <w:spacing w:before="0" w:after="0"/>
        <w:ind w:left="720" w:hanging="360"/>
      </w:pPr>
      <w:r>
        <w:rPr>
          <w:b/>
          <w:bCs/>
          <w:rtl w:val="0"/>
        </w:rPr>
        <w:t>Технологии</w:t>
      </w:r>
      <w:r>
        <w:rPr>
          <w:b/>
          <w:bCs/>
          <w:rtl w:val="0"/>
        </w:rPr>
        <w:br w:type="textWrapping"/>
      </w:r>
      <w:r>
        <w:rPr>
          <w:rtl w:val="0"/>
        </w:rPr>
        <w:t>HTML, CSS, JavaScript.</w:t>
      </w:r>
    </w:p>
    <w:p w14:paraId="000002C1">
      <w:pPr>
        <w:numPr>
          <w:ilvl w:val="0"/>
          <w:numId w:val="54"/>
        </w:numPr>
        <w:spacing w:before="0" w:after="0"/>
        <w:ind w:left="720" w:hanging="360"/>
      </w:pPr>
      <w:r>
        <w:rPr>
          <w:b/>
          <w:bCs/>
          <w:rtl w:val="0"/>
        </w:rPr>
        <w:t>Срок выполнения</w:t>
      </w:r>
      <w:r>
        <w:rPr>
          <w:b/>
          <w:bCs/>
          <w:rtl w:val="0"/>
        </w:rPr>
        <w:br w:type="textWrapping"/>
      </w:r>
      <w:r>
        <w:rPr>
          <w:rtl w:val="0"/>
        </w:rPr>
        <w:t>Если можно указать.</w:t>
      </w:r>
    </w:p>
    <w:p w14:paraId="000002C2">
      <w:pPr>
        <w:numPr>
          <w:ilvl w:val="0"/>
          <w:numId w:val="54"/>
        </w:numPr>
        <w:spacing w:before="0" w:after="0"/>
        <w:ind w:left="720" w:hanging="360"/>
      </w:pPr>
      <w:r>
        <w:rPr>
          <w:b/>
          <w:bCs/>
          <w:rtl w:val="0"/>
        </w:rPr>
        <w:t>Результат</w:t>
      </w:r>
      <w:r>
        <w:rPr>
          <w:b/>
          <w:bCs/>
          <w:rtl w:val="0"/>
        </w:rPr>
        <w:br w:type="textWrapping"/>
      </w:r>
      <w:r>
        <w:rPr>
          <w:rtl w:val="0"/>
        </w:rPr>
        <w:t>Даже если нет цифр, можно описать качественно:</w:t>
      </w:r>
    </w:p>
    <w:p w14:paraId="000002C3">
      <w:pPr>
        <w:numPr>
          <w:ilvl w:val="1"/>
          <w:numId w:val="54"/>
        </w:numPr>
        <w:spacing w:before="0" w:after="0"/>
        <w:ind w:left="1440" w:hanging="360"/>
      </w:pPr>
      <w:r>
        <w:rPr>
          <w:rtl w:val="0"/>
        </w:rPr>
        <w:t>сайт готов к запуску рекламы;</w:t>
      </w:r>
    </w:p>
    <w:p w14:paraId="000002C4">
      <w:pPr>
        <w:numPr>
          <w:ilvl w:val="1"/>
          <w:numId w:val="54"/>
        </w:numPr>
        <w:spacing w:before="0" w:after="0"/>
        <w:ind w:left="1440" w:hanging="360"/>
      </w:pPr>
      <w:r>
        <w:rPr>
          <w:rtl w:val="0"/>
        </w:rPr>
        <w:t>улучшена структура;</w:t>
      </w:r>
    </w:p>
    <w:p w14:paraId="000002C5">
      <w:pPr>
        <w:numPr>
          <w:ilvl w:val="1"/>
          <w:numId w:val="54"/>
        </w:numPr>
        <w:spacing w:before="0" w:after="0"/>
        <w:ind w:left="1440" w:hanging="360"/>
      </w:pPr>
      <w:r>
        <w:rPr>
          <w:rtl w:val="0"/>
        </w:rPr>
        <w:t>добавлена форма заявки;</w:t>
      </w:r>
    </w:p>
    <w:p w14:paraId="000002C6">
      <w:pPr>
        <w:numPr>
          <w:ilvl w:val="1"/>
          <w:numId w:val="54"/>
        </w:numPr>
        <w:spacing w:before="0" w:after="0"/>
        <w:ind w:left="1440" w:hanging="360"/>
      </w:pPr>
      <w:r>
        <w:rPr>
          <w:rtl w:val="0"/>
        </w:rPr>
        <w:t>сделана адаптивная версия;</w:t>
      </w:r>
    </w:p>
    <w:p w14:paraId="000002C7">
      <w:pPr>
        <w:numPr>
          <w:ilvl w:val="1"/>
          <w:numId w:val="54"/>
        </w:numPr>
        <w:spacing w:before="0" w:after="0"/>
        <w:ind w:left="1440" w:hanging="360"/>
      </w:pPr>
      <w:r>
        <w:rPr>
          <w:rtl w:val="0"/>
        </w:rPr>
        <w:t>упрощена подача услуги.</w:t>
      </w:r>
    </w:p>
    <w:p w14:paraId="000002C8">
      <w:pPr>
        <w:numPr>
          <w:ilvl w:val="0"/>
          <w:numId w:val="54"/>
        </w:numPr>
        <w:spacing w:before="0" w:after="0"/>
        <w:ind w:left="720" w:hanging="360"/>
      </w:pPr>
      <w:r>
        <w:rPr>
          <w:b/>
          <w:bCs/>
          <w:rtl w:val="0"/>
        </w:rPr>
        <w:t>Ссылка</w:t>
      </w:r>
      <w:r>
        <w:rPr>
          <w:b/>
          <w:bCs/>
          <w:rtl w:val="0"/>
        </w:rPr>
        <w:br w:type="textWrapping"/>
      </w:r>
      <w:r>
        <w:rPr>
          <w:rtl w:val="0"/>
        </w:rPr>
        <w:t>“Смотреть сайт”.</w:t>
      </w:r>
    </w:p>
    <w:p w14:paraId="000002C9">
      <w:pPr>
        <w:numPr>
          <w:ilvl w:val="0"/>
          <w:numId w:val="54"/>
        </w:numPr>
        <w:spacing w:before="0" w:after="240"/>
        <w:ind w:left="720" w:hanging="360"/>
      </w:pPr>
      <w:r>
        <w:rPr>
          <w:b/>
          <w:bCs/>
          <w:rtl w:val="0"/>
        </w:rPr>
        <w:t>CTA</w:t>
      </w:r>
      <w:r>
        <w:rPr>
          <w:b/>
          <w:bCs/>
          <w:rtl w:val="0"/>
        </w:rPr>
        <w:br w:type="textWrapping"/>
      </w:r>
      <w:r>
        <w:rPr>
          <w:rtl w:val="0"/>
        </w:rPr>
        <w:t>“Хочу похожий лендинг”.</w:t>
      </w:r>
    </w:p>
    <w:p w14:paraId="000002CA">
      <w: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CB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57" w:name="_cyg2jd87vi2x" w:colFirst="0" w:colLast="0"/>
      <w:bookmarkEnd w:id="157"/>
      <w:r>
        <w:rPr>
          <w:b/>
          <w:bCs/>
          <w:sz w:val="34"/>
          <w:szCs w:val="34"/>
          <w:rtl w:val="0"/>
        </w:rPr>
        <w:t>19.3. Как оформить превью</w:t>
      </w:r>
    </w:p>
    <w:p w14:paraId="000002CC">
      <w:pPr>
        <w:spacing w:before="240" w:after="240"/>
      </w:pPr>
      <w:r>
        <w:rPr>
          <w:rtl w:val="0"/>
        </w:rPr>
        <w:t>Хороший вариант:</w:t>
      </w:r>
    </w:p>
    <w:p w14:paraId="000002CD">
      <w:pPr>
        <w:numPr>
          <w:ilvl w:val="0"/>
          <w:numId w:val="55"/>
        </w:numPr>
        <w:spacing w:before="240" w:after="0"/>
        <w:ind w:left="720" w:hanging="360"/>
      </w:pPr>
      <w:r>
        <w:rPr>
          <w:rtl w:val="0"/>
        </w:rPr>
        <w:t>большая картинка первого экрана;</w:t>
      </w:r>
    </w:p>
    <w:p w14:paraId="000002CE">
      <w:pPr>
        <w:numPr>
          <w:ilvl w:val="0"/>
          <w:numId w:val="55"/>
        </w:numPr>
        <w:spacing w:before="0" w:after="0"/>
        <w:ind w:left="720" w:hanging="360"/>
      </w:pPr>
      <w:r>
        <w:rPr>
          <w:rtl w:val="0"/>
        </w:rPr>
        <w:t>рядом или поверх — mobile mockup;</w:t>
      </w:r>
    </w:p>
    <w:p w14:paraId="000002CF">
      <w:pPr>
        <w:numPr>
          <w:ilvl w:val="0"/>
          <w:numId w:val="55"/>
        </w:numPr>
        <w:spacing w:before="0" w:after="0"/>
        <w:ind w:left="720" w:hanging="360"/>
      </w:pPr>
      <w:r>
        <w:rPr>
          <w:rtl w:val="0"/>
        </w:rPr>
        <w:t>hover-анимация;</w:t>
      </w:r>
    </w:p>
    <w:p w14:paraId="000002D0">
      <w:pPr>
        <w:numPr>
          <w:ilvl w:val="0"/>
          <w:numId w:val="55"/>
        </w:numPr>
        <w:spacing w:before="0" w:after="0"/>
        <w:ind w:left="720" w:hanging="360"/>
      </w:pPr>
      <w:r>
        <w:rPr>
          <w:rtl w:val="0"/>
        </w:rPr>
        <w:t>бейдж ниши;</w:t>
      </w:r>
    </w:p>
    <w:p w14:paraId="000002D1">
      <w:pPr>
        <w:numPr>
          <w:ilvl w:val="0"/>
          <w:numId w:val="55"/>
        </w:numPr>
        <w:spacing w:before="0" w:after="0"/>
        <w:ind w:left="720" w:hanging="360"/>
      </w:pPr>
      <w:r>
        <w:rPr>
          <w:rtl w:val="0"/>
        </w:rPr>
        <w:t>бейдж “HTML/CSS/JS”;</w:t>
      </w:r>
    </w:p>
    <w:p w14:paraId="000002D2">
      <w:pPr>
        <w:numPr>
          <w:ilvl w:val="0"/>
          <w:numId w:val="55"/>
        </w:numPr>
        <w:spacing w:before="0" w:after="240"/>
        <w:ind w:left="720" w:hanging="360"/>
      </w:pPr>
      <w:r>
        <w:rPr>
          <w:rtl w:val="0"/>
        </w:rPr>
        <w:t>краткая подпись.</w:t>
      </w:r>
    </w:p>
    <w:p w14:paraId="000002D3">
      <w:pPr>
        <w:spacing w:before="240" w:after="240"/>
      </w:pPr>
      <w:r>
        <w:rPr>
          <w:rtl w:val="0"/>
        </w:rPr>
        <w:t>Карточка может выглядеть так:</w:t>
      </w:r>
    </w:p>
    <w:p w14:paraId="000002D4">
      <w:pPr>
        <w:spacing w:before="240" w:after="240"/>
      </w:pPr>
      <w:r>
        <w:rPr>
          <w:b/>
          <w:bCs/>
          <w:rtl w:val="0"/>
        </w:rPr>
        <w:t>Лендинг для студии ремонта</w:t>
      </w:r>
      <w:r>
        <w:rPr>
          <w:b/>
          <w:bCs/>
          <w:rtl w:val="0"/>
        </w:rPr>
        <w:br w:type="textWrapping"/>
      </w:r>
      <w:r>
        <w:rPr>
          <w:rtl w:val="0"/>
        </w:rPr>
        <w:t>Ниша: ремонт квартир</w:t>
      </w:r>
      <w:r>
        <w:rPr>
          <w:rtl w:val="0"/>
        </w:rPr>
        <w:br w:type="textWrapping"/>
      </w:r>
      <w:r>
        <w:rPr>
          <w:rtl w:val="0"/>
        </w:rPr>
        <w:t>Задача: презентовать услуги и собрать заявки</w:t>
      </w:r>
      <w:r>
        <w:rPr>
          <w:rtl w:val="0"/>
        </w:rPr>
        <w:br w:type="textWrapping"/>
      </w:r>
      <w:r>
        <w:rPr>
          <w:rtl w:val="0"/>
        </w:rPr>
        <w:t>Сделано: адаптив, форма, FAQ, галерея работ</w:t>
      </w:r>
      <w:r>
        <w:rPr>
          <w:rtl w:val="0"/>
        </w:rPr>
        <w:br w:type="textWrapping"/>
      </w:r>
      <w:r>
        <w:rPr>
          <w:rtl w:val="0"/>
        </w:rPr>
        <w:t>Кнопки: “Смотреть сайт” / “Подробнее” / “Заказать похожий”</w:t>
      </w:r>
    </w:p>
    <w:p w14:paraId="000002D5">
      <w: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D6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58" w:name="_xs1gndhqvwv9" w:colFirst="0" w:colLast="0"/>
      <w:bookmarkEnd w:id="158"/>
      <w:r>
        <w:rPr>
          <w:b/>
          <w:bCs/>
          <w:sz w:val="34"/>
          <w:szCs w:val="34"/>
          <w:rtl w:val="0"/>
        </w:rPr>
        <w:t>19.4. Нужна ли фильтрация</w:t>
      </w:r>
    </w:p>
    <w:p w14:paraId="000002D7">
      <w:pPr>
        <w:spacing w:before="240" w:after="240"/>
      </w:pPr>
      <w:r>
        <w:rPr>
          <w:rtl w:val="0"/>
        </w:rPr>
        <w:t>Если кейсов пока 3–5, фильтрация не нужна. Она будет лишней.</w:t>
      </w:r>
    </w:p>
    <w:p w14:paraId="000002D8">
      <w:pPr>
        <w:spacing w:before="240" w:after="240"/>
      </w:pPr>
      <w:r>
        <w:rPr>
          <w:rtl w:val="0"/>
        </w:rPr>
        <w:t>Если кейсов 6–10+, можно добавить фильтры:</w:t>
      </w:r>
    </w:p>
    <w:p w14:paraId="000002D9">
      <w:pPr>
        <w:numPr>
          <w:ilvl w:val="0"/>
          <w:numId w:val="56"/>
        </w:numPr>
        <w:spacing w:before="240" w:after="0"/>
        <w:ind w:left="720" w:hanging="360"/>
      </w:pPr>
      <w:r>
        <w:rPr>
          <w:rtl w:val="0"/>
        </w:rPr>
        <w:t>все;</w:t>
      </w:r>
    </w:p>
    <w:p w14:paraId="000002DA">
      <w:pPr>
        <w:numPr>
          <w:ilvl w:val="0"/>
          <w:numId w:val="56"/>
        </w:numPr>
        <w:spacing w:before="0" w:after="0"/>
        <w:ind w:left="720" w:hanging="360"/>
      </w:pPr>
      <w:r>
        <w:rPr>
          <w:rtl w:val="0"/>
        </w:rPr>
        <w:t>услуги;</w:t>
      </w:r>
    </w:p>
    <w:p w14:paraId="000002DB">
      <w:pPr>
        <w:numPr>
          <w:ilvl w:val="0"/>
          <w:numId w:val="56"/>
        </w:numPr>
        <w:spacing w:before="0" w:after="0"/>
        <w:ind w:left="720" w:hanging="360"/>
      </w:pPr>
      <w:r>
        <w:rPr>
          <w:rtl w:val="0"/>
        </w:rPr>
        <w:t>обучение;</w:t>
      </w:r>
    </w:p>
    <w:p w14:paraId="000002DC">
      <w:pPr>
        <w:numPr>
          <w:ilvl w:val="0"/>
          <w:numId w:val="56"/>
        </w:numPr>
        <w:spacing w:before="0" w:after="0"/>
        <w:ind w:left="720" w:hanging="360"/>
      </w:pPr>
      <w:r>
        <w:rPr>
          <w:rtl w:val="0"/>
        </w:rPr>
        <w:t>локальный бизнес;</w:t>
      </w:r>
    </w:p>
    <w:p w14:paraId="000002DD">
      <w:pPr>
        <w:numPr>
          <w:ilvl w:val="0"/>
          <w:numId w:val="56"/>
        </w:numPr>
        <w:spacing w:before="0" w:after="0"/>
        <w:ind w:left="720" w:hanging="360"/>
      </w:pPr>
      <w:r>
        <w:rPr>
          <w:rtl w:val="0"/>
        </w:rPr>
        <w:t>B2B;</w:t>
      </w:r>
    </w:p>
    <w:p w14:paraId="000002DE">
      <w:pPr>
        <w:numPr>
          <w:ilvl w:val="0"/>
          <w:numId w:val="56"/>
        </w:numPr>
        <w:spacing w:before="0" w:after="0"/>
        <w:ind w:left="720" w:hanging="360"/>
      </w:pPr>
      <w:r>
        <w:rPr>
          <w:rtl w:val="0"/>
        </w:rPr>
        <w:t>с калькулятором;</w:t>
      </w:r>
    </w:p>
    <w:p w14:paraId="000002DF">
      <w:pPr>
        <w:numPr>
          <w:ilvl w:val="0"/>
          <w:numId w:val="56"/>
        </w:numPr>
        <w:spacing w:before="0" w:after="0"/>
        <w:ind w:left="720" w:hanging="360"/>
      </w:pPr>
      <w:r>
        <w:rPr>
          <w:rtl w:val="0"/>
        </w:rPr>
        <w:t>с анимациями;</w:t>
      </w:r>
    </w:p>
    <w:p w14:paraId="000002E0">
      <w:pPr>
        <w:numPr>
          <w:ilvl w:val="0"/>
          <w:numId w:val="56"/>
        </w:numPr>
        <w:spacing w:before="0" w:after="0"/>
        <w:ind w:left="720" w:hanging="360"/>
      </w:pPr>
      <w:r>
        <w:rPr>
          <w:rtl w:val="0"/>
        </w:rPr>
        <w:t>по готовому дизайну;</w:t>
      </w:r>
    </w:p>
    <w:p w14:paraId="000002E1">
      <w:pPr>
        <w:numPr>
          <w:ilvl w:val="0"/>
          <w:numId w:val="56"/>
        </w:numPr>
        <w:spacing w:before="0" w:after="240"/>
        <w:ind w:left="720" w:hanging="360"/>
      </w:pPr>
      <w:r>
        <w:rPr>
          <w:rtl w:val="0"/>
        </w:rPr>
        <w:t>под ключ.</w:t>
      </w:r>
    </w:p>
    <w:p w14:paraId="000002E2">
      <w:pPr>
        <w:spacing w:before="240" w:after="240"/>
      </w:pPr>
      <w:r>
        <w:rPr>
          <w:rtl w:val="0"/>
        </w:rPr>
        <w:t>Фильтрация должна быть простой: кнопки-чипсы над сеткой.</w:t>
      </w:r>
    </w:p>
    <w:p w14:paraId="000002E3">
      <w: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E4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59" w:name="_1t4njfb9j6v2" w:colFirst="0" w:colLast="0"/>
      <w:bookmarkEnd w:id="159"/>
      <w:r>
        <w:rPr>
          <w:b/>
          <w:bCs/>
          <w:sz w:val="34"/>
          <w:szCs w:val="34"/>
          <w:rtl w:val="0"/>
        </w:rPr>
        <w:t>19.5. Нужны ли кнопки “Смотреть сайт”, “Подробнее”, “Заказать похожий”</w:t>
      </w:r>
    </w:p>
    <w:p w14:paraId="000002E5">
      <w:pPr>
        <w:spacing w:before="240" w:after="240"/>
      </w:pPr>
      <w:r>
        <w:rPr>
          <w:rtl w:val="0"/>
        </w:rPr>
        <w:t>Да, это сильная связка.</w:t>
      </w:r>
    </w:p>
    <w:p w14:paraId="000002E6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0" w:name="_xmkeym9kwlkj" w:colFirst="0" w:colLast="0"/>
      <w:bookmarkEnd w:id="160"/>
      <w:r>
        <w:rPr>
          <w:b/>
          <w:bCs/>
          <w:color w:val="000000"/>
          <w:sz w:val="26"/>
          <w:szCs w:val="26"/>
          <w:rtl w:val="0"/>
        </w:rPr>
        <w:t>“Смотреть сайт”</w:t>
      </w:r>
    </w:p>
    <w:p w14:paraId="000002E7">
      <w:pPr>
        <w:spacing w:before="240" w:after="240"/>
      </w:pPr>
      <w:r>
        <w:rPr>
          <w:rtl w:val="0"/>
        </w:rPr>
        <w:t>Для тех, кто хочет сразу оценить живой результат.</w:t>
      </w:r>
    </w:p>
    <w:p w14:paraId="000002E8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1" w:name="_onfcr8x1x7du" w:colFirst="0" w:colLast="0"/>
      <w:bookmarkEnd w:id="161"/>
      <w:r>
        <w:rPr>
          <w:b/>
          <w:bCs/>
          <w:color w:val="000000"/>
          <w:sz w:val="26"/>
          <w:szCs w:val="26"/>
          <w:rtl w:val="0"/>
        </w:rPr>
        <w:t>“Подробнее”</w:t>
      </w:r>
    </w:p>
    <w:p w14:paraId="000002E9">
      <w:pPr>
        <w:spacing w:before="240" w:after="240"/>
      </w:pPr>
      <w:r>
        <w:rPr>
          <w:rtl w:val="0"/>
        </w:rPr>
        <w:t>Для тех, кто хочет понять задачу, решение и твой подход.</w:t>
      </w:r>
    </w:p>
    <w:p w14:paraId="000002EA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2" w:name="_c2cc1tsysmbi" w:colFirst="0" w:colLast="0"/>
      <w:bookmarkEnd w:id="162"/>
      <w:r>
        <w:rPr>
          <w:b/>
          <w:bCs/>
          <w:color w:val="000000"/>
          <w:sz w:val="26"/>
          <w:szCs w:val="26"/>
          <w:rtl w:val="0"/>
        </w:rPr>
        <w:t>“Заказать похожий”</w:t>
      </w:r>
    </w:p>
    <w:p w14:paraId="000002EB">
      <w:pPr>
        <w:spacing w:before="240" w:after="240"/>
      </w:pPr>
      <w:r>
        <w:rPr>
          <w:rtl w:val="0"/>
        </w:rPr>
        <w:t>Самая конверсионная кнопка внутри кейсов. Она переводит восхищение работой в действие.</w:t>
      </w:r>
    </w:p>
    <w:p w14:paraId="000002EC">
      <w:pPr>
        <w:spacing w:before="240" w:after="240"/>
      </w:pPr>
      <w:r>
        <w:rPr>
          <w:rtl w:val="0"/>
        </w:rPr>
        <w:t>Лучше текст:</w:t>
      </w:r>
    </w:p>
    <w:p w14:paraId="000002ED">
      <w:pPr>
        <w:numPr>
          <w:ilvl w:val="0"/>
          <w:numId w:val="57"/>
        </w:numPr>
        <w:spacing w:before="240" w:after="0"/>
        <w:ind w:left="720" w:hanging="360"/>
      </w:pPr>
      <w:r>
        <w:rPr>
          <w:rtl w:val="0"/>
        </w:rPr>
        <w:t>“Хочу похожий лендинг”;</w:t>
      </w:r>
    </w:p>
    <w:p w14:paraId="000002EE">
      <w:pPr>
        <w:numPr>
          <w:ilvl w:val="0"/>
          <w:numId w:val="57"/>
        </w:numPr>
        <w:spacing w:before="0" w:after="0"/>
        <w:ind w:left="720" w:hanging="360"/>
      </w:pPr>
      <w:r>
        <w:rPr>
          <w:rtl w:val="0"/>
        </w:rPr>
        <w:t>“Обсудить похожий проект”;</w:t>
      </w:r>
    </w:p>
    <w:p w14:paraId="000002EF">
      <w:pPr>
        <w:numPr>
          <w:ilvl w:val="0"/>
          <w:numId w:val="57"/>
        </w:numPr>
        <w:spacing w:before="0" w:after="240"/>
        <w:ind w:left="720" w:hanging="360"/>
      </w:pPr>
      <w:r>
        <w:rPr>
          <w:rtl w:val="0"/>
        </w:rPr>
        <w:t>“Сделать сайт в таком стиле”.</w:t>
      </w:r>
    </w:p>
    <w:p w14:paraId="000002F0">
      <w: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F1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63" w:name="_1rvc6utb4jhh" w:colFirst="0" w:colLast="0"/>
      <w:bookmarkEnd w:id="163"/>
      <w:r>
        <w:rPr>
          <w:b/>
          <w:bCs/>
          <w:sz w:val="34"/>
          <w:szCs w:val="34"/>
          <w:rtl w:val="0"/>
        </w:rPr>
        <w:t>19.6. Как показывать задачу, решение и результат</w:t>
      </w:r>
    </w:p>
    <w:p w14:paraId="000002F2">
      <w:pPr>
        <w:spacing w:before="240" w:after="240"/>
      </w:pPr>
      <w:r>
        <w:rPr>
          <w:rtl w:val="0"/>
        </w:rPr>
        <w:t>Формат:</w:t>
      </w:r>
    </w:p>
    <w:p w14:paraId="000002F3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4" w:name="_lg14adpsyaxn" w:colFirst="0" w:colLast="0"/>
      <w:bookmarkEnd w:id="164"/>
      <w:r>
        <w:rPr>
          <w:b/>
          <w:bCs/>
          <w:color w:val="000000"/>
          <w:sz w:val="26"/>
          <w:szCs w:val="26"/>
          <w:rtl w:val="0"/>
        </w:rPr>
        <w:t>Задача</w:t>
      </w:r>
    </w:p>
    <w:p w14:paraId="000002F4">
      <w:pPr>
        <w:spacing w:before="240" w:after="240"/>
      </w:pPr>
      <w:r>
        <w:rPr>
          <w:rtl w:val="0"/>
        </w:rPr>
        <w:t>Создать лендинг для услуги ремонта квартир, который понятно объясняет процесс работы, показывает примеры и переводит пользователя к заявке.</w:t>
      </w:r>
    </w:p>
    <w:p w14:paraId="000002F5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5" w:name="_4yr8n7wjxa1s" w:colFirst="0" w:colLast="0"/>
      <w:bookmarkEnd w:id="165"/>
      <w:r>
        <w:rPr>
          <w:b/>
          <w:bCs/>
          <w:color w:val="000000"/>
          <w:sz w:val="26"/>
          <w:szCs w:val="26"/>
          <w:rtl w:val="0"/>
        </w:rPr>
        <w:t>Решение</w:t>
      </w:r>
    </w:p>
    <w:p w14:paraId="000002F6">
      <w:pPr>
        <w:spacing w:before="240" w:after="240"/>
      </w:pPr>
      <w:r>
        <w:rPr>
          <w:rtl w:val="0"/>
        </w:rPr>
        <w:t>Я собрал структуру из первого экрана, преимуществ, услуг, этапов, галереи работ, FAQ и формы заявки. Добавил адаптивную верстку, плавные переходы и удобную форму связи.</w:t>
      </w:r>
    </w:p>
    <w:p w14:paraId="000002F7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6" w:name="_3e8r33lytace" w:colFirst="0" w:colLast="0"/>
      <w:bookmarkEnd w:id="166"/>
      <w:r>
        <w:rPr>
          <w:b/>
          <w:bCs/>
          <w:color w:val="000000"/>
          <w:sz w:val="26"/>
          <w:szCs w:val="26"/>
          <w:rtl w:val="0"/>
        </w:rPr>
        <w:t>Результат</w:t>
      </w:r>
    </w:p>
    <w:p w14:paraId="000002F8">
      <w:pPr>
        <w:spacing w:before="240" w:after="240"/>
      </w:pPr>
      <w:r>
        <w:rPr>
          <w:rtl w:val="0"/>
        </w:rPr>
        <w:t>Получился готовый лендинг, который можно использовать для рекламы и презентации услуги. Пользователь быстро понимает предложение, видит примеры работ и может оставить заявку.</w:t>
      </w:r>
    </w:p>
    <w:p w14:paraId="000002F9">
      <w: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FA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67" w:name="_zc42zbacj8n" w:colFirst="0" w:colLast="0"/>
      <w:bookmarkEnd w:id="167"/>
      <w:r>
        <w:rPr>
          <w:b/>
          <w:bCs/>
          <w:sz w:val="34"/>
          <w:szCs w:val="34"/>
          <w:rtl w:val="0"/>
        </w:rPr>
        <w:t>19.7. Что делать, если нет реальных цифр и отзывов</w:t>
      </w:r>
    </w:p>
    <w:p w14:paraId="000002FB">
      <w:pPr>
        <w:spacing w:before="240" w:after="240"/>
      </w:pPr>
      <w:r>
        <w:rPr>
          <w:rtl w:val="0"/>
        </w:rPr>
        <w:t>Не выдумывать. Это важно.</w:t>
      </w:r>
    </w:p>
    <w:p w14:paraId="000002FC">
      <w:pPr>
        <w:spacing w:before="240" w:after="240"/>
      </w:pPr>
      <w:r>
        <w:rPr>
          <w:rtl w:val="0"/>
        </w:rPr>
        <w:t>Вместо фейковых метрик используй:</w:t>
      </w:r>
    </w:p>
    <w:p w14:paraId="000002FD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8" w:name="_e6bigxi6etkw" w:colFirst="0" w:colLast="0"/>
      <w:bookmarkEnd w:id="168"/>
      <w:r>
        <w:rPr>
          <w:b/>
          <w:bCs/>
          <w:color w:val="000000"/>
          <w:sz w:val="26"/>
          <w:szCs w:val="26"/>
          <w:rtl w:val="0"/>
        </w:rPr>
        <w:t>Качественный результат</w:t>
      </w:r>
    </w:p>
    <w:p w14:paraId="000002FE">
      <w:pPr>
        <w:spacing w:before="240" w:after="240"/>
      </w:pPr>
      <w:r>
        <w:rPr>
          <w:rtl w:val="0"/>
        </w:rPr>
        <w:t>Проект подготовлен для запуска рекламного трафика.</w:t>
      </w:r>
    </w:p>
    <w:p w14:paraId="000002FF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9" w:name="_ku9761shzs4k" w:colFirst="0" w:colLast="0"/>
      <w:bookmarkEnd w:id="169"/>
      <w:r>
        <w:rPr>
          <w:b/>
          <w:bCs/>
          <w:color w:val="000000"/>
          <w:sz w:val="26"/>
          <w:szCs w:val="26"/>
          <w:rtl w:val="0"/>
        </w:rPr>
        <w:t>Технический результат</w:t>
      </w:r>
    </w:p>
    <w:p w14:paraId="00000300">
      <w:pPr>
        <w:spacing w:before="240" w:after="240"/>
      </w:pPr>
      <w:r>
        <w:rPr>
          <w:rtl w:val="0"/>
        </w:rPr>
        <w:t>Сделана адаптивная верстка, подключена форма, добавлен интерактив.</w:t>
      </w:r>
    </w:p>
    <w:p w14:paraId="00000301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0" w:name="_r9wlocq4xl66" w:colFirst="0" w:colLast="0"/>
      <w:bookmarkEnd w:id="170"/>
      <w:r>
        <w:rPr>
          <w:b/>
          <w:bCs/>
          <w:color w:val="000000"/>
          <w:sz w:val="26"/>
          <w:szCs w:val="26"/>
          <w:rtl w:val="0"/>
        </w:rPr>
        <w:t>UX-результат</w:t>
      </w:r>
    </w:p>
    <w:p w14:paraId="00000302">
      <w:pPr>
        <w:spacing w:before="240" w:after="240"/>
      </w:pPr>
      <w:r>
        <w:rPr>
          <w:rtl w:val="0"/>
        </w:rPr>
        <w:t>Структура стала понятнее: пользователь видит предложение, преимущества, этапы и CTA.</w:t>
      </w:r>
    </w:p>
    <w:p w14:paraId="00000303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1" w:name="_59mgchhngg5h" w:colFirst="0" w:colLast="0"/>
      <w:bookmarkEnd w:id="171"/>
      <w:r>
        <w:rPr>
          <w:b/>
          <w:bCs/>
          <w:color w:val="000000"/>
          <w:sz w:val="26"/>
          <w:szCs w:val="26"/>
          <w:rtl w:val="0"/>
        </w:rPr>
        <w:t>Визуальный результат</w:t>
      </w:r>
    </w:p>
    <w:p w14:paraId="00000304">
      <w:pPr>
        <w:spacing w:before="240" w:after="240"/>
      </w:pPr>
      <w:r>
        <w:rPr>
          <w:rtl w:val="0"/>
        </w:rPr>
        <w:t>Обновлена подача услуги, добавлены акцентные блоки и современный интерфейс.</w:t>
      </w:r>
    </w:p>
    <w:p w14:paraId="00000305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2" w:name="_6znedpp82csr" w:colFirst="0" w:colLast="0"/>
      <w:bookmarkEnd w:id="172"/>
      <w:r>
        <w:rPr>
          <w:b/>
          <w:bCs/>
          <w:color w:val="000000"/>
          <w:sz w:val="26"/>
          <w:szCs w:val="26"/>
          <w:rtl w:val="0"/>
        </w:rPr>
        <w:t>Процесс</w:t>
      </w:r>
    </w:p>
    <w:p w14:paraId="00000306">
      <w:pPr>
        <w:spacing w:before="240" w:after="240"/>
      </w:pPr>
      <w:r>
        <w:rPr>
          <w:rFonts w:ascii="Arial Unicode MS" w:hAnsi="Arial Unicode MS" w:eastAsia="Arial Unicode MS" w:cs="Arial Unicode MS"/>
          <w:rtl w:val="0"/>
        </w:rPr>
        <w:t>Проект выполнен по этапам: структура → верстка → адаптив → тестирование.</w:t>
      </w:r>
    </w:p>
    <w:p w14:paraId="00000307">
      <w:pPr>
        <w:spacing w:before="240" w:after="240"/>
      </w:pPr>
      <w:r>
        <w:rPr>
          <w:rtl w:val="0"/>
        </w:rPr>
        <w:t>Честная формулировка лучше фальшивых “+300% заявок”.</w:t>
      </w:r>
    </w:p>
    <w:p w14:paraId="00000308">
      <w: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09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3" w:name="_c00amfwufeh4" w:colFirst="0" w:colLast="0"/>
      <w:bookmarkEnd w:id="173"/>
      <w:r>
        <w:rPr>
          <w:b/>
          <w:bCs/>
          <w:sz w:val="46"/>
          <w:szCs w:val="46"/>
          <w:rtl w:val="0"/>
        </w:rPr>
        <w:t>20. Подробно: как может работать калькулятор стоимости</w:t>
      </w:r>
    </w:p>
    <w:p w14:paraId="0000030A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74" w:name="_gefz2wqo3jcs" w:colFirst="0" w:colLast="0"/>
      <w:bookmarkEnd w:id="174"/>
      <w:r>
        <w:rPr>
          <w:b/>
          <w:bCs/>
          <w:sz w:val="34"/>
          <w:szCs w:val="34"/>
          <w:rtl w:val="0"/>
        </w:rPr>
        <w:t>20.1. Главная идея калькулятора</w:t>
      </w:r>
    </w:p>
    <w:p w14:paraId="0000030B">
      <w:pPr>
        <w:spacing w:before="240" w:after="240"/>
      </w:pPr>
      <w:r>
        <w:rPr>
          <w:rtl w:val="0"/>
        </w:rPr>
        <w:t>Калькулятор не должен выглядеть как сухая таблица цен. Он должен работать как мини-консультация:</w:t>
      </w:r>
    </w:p>
    <w:p w14:paraId="0000030C">
      <w:pPr>
        <w:spacing w:before="240" w:after="240"/>
      </w:pPr>
      <w:r>
        <w:rPr>
          <w:rtl w:val="0"/>
        </w:rPr>
        <w:t>Ответьте на несколько вопросов — и получите примерный бюджет лендинга.</w:t>
      </w:r>
    </w:p>
    <w:p w14:paraId="0000030D">
      <w: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0E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75" w:name="_udfpaxypwdy1" w:colFirst="0" w:colLast="0"/>
      <w:bookmarkEnd w:id="175"/>
      <w:r>
        <w:rPr>
          <w:b/>
          <w:bCs/>
          <w:sz w:val="34"/>
          <w:szCs w:val="34"/>
          <w:rtl w:val="0"/>
        </w:rPr>
        <w:t>20.2. Какие параметры пользователь должен выбирать</w:t>
      </w:r>
    </w:p>
    <w:p w14:paraId="0000030F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6" w:name="_slotl1i5vzv7" w:colFirst="0" w:colLast="0"/>
      <w:bookmarkEnd w:id="176"/>
      <w:r>
        <w:rPr>
          <w:b/>
          <w:bCs/>
          <w:color w:val="000000"/>
          <w:sz w:val="26"/>
          <w:szCs w:val="26"/>
          <w:rtl w:val="0"/>
        </w:rPr>
        <w:t>1. Тип задачи</w:t>
      </w:r>
    </w:p>
    <w:p w14:paraId="00000310">
      <w:pPr>
        <w:numPr>
          <w:ilvl w:val="0"/>
          <w:numId w:val="58"/>
        </w:numPr>
        <w:spacing w:before="240" w:after="0"/>
        <w:ind w:left="720" w:hanging="360"/>
      </w:pPr>
      <w:r>
        <w:rPr>
          <w:rtl w:val="0"/>
        </w:rPr>
        <w:t>новый лендинг под ключ;</w:t>
      </w:r>
    </w:p>
    <w:p w14:paraId="00000311">
      <w:pPr>
        <w:numPr>
          <w:ilvl w:val="0"/>
          <w:numId w:val="58"/>
        </w:numPr>
        <w:spacing w:before="0" w:after="0"/>
        <w:ind w:left="720" w:hanging="360"/>
      </w:pPr>
      <w:r>
        <w:rPr>
          <w:rtl w:val="0"/>
        </w:rPr>
        <w:t>верстка по готовому дизайну;</w:t>
      </w:r>
    </w:p>
    <w:p w14:paraId="00000312">
      <w:pPr>
        <w:numPr>
          <w:ilvl w:val="0"/>
          <w:numId w:val="58"/>
        </w:numPr>
        <w:spacing w:before="0" w:after="0"/>
        <w:ind w:left="720" w:hanging="360"/>
      </w:pPr>
      <w:r>
        <w:rPr>
          <w:rtl w:val="0"/>
        </w:rPr>
        <w:t>доработка существующего сайта;</w:t>
      </w:r>
    </w:p>
    <w:p w14:paraId="00000313">
      <w:pPr>
        <w:numPr>
          <w:ilvl w:val="0"/>
          <w:numId w:val="58"/>
        </w:numPr>
        <w:spacing w:before="0" w:after="240"/>
        <w:ind w:left="720" w:hanging="360"/>
      </w:pPr>
      <w:r>
        <w:rPr>
          <w:rtl w:val="0"/>
        </w:rPr>
        <w:t>отдельный интерактивный блок.</w:t>
      </w:r>
    </w:p>
    <w:p w14:paraId="00000314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7" w:name="_f571yeca2lco" w:colFirst="0" w:colLast="0"/>
      <w:bookmarkEnd w:id="177"/>
      <w:r>
        <w:rPr>
          <w:b/>
          <w:bCs/>
          <w:color w:val="000000"/>
          <w:sz w:val="26"/>
          <w:szCs w:val="26"/>
          <w:rtl w:val="0"/>
        </w:rPr>
        <w:t>2. Количество блоков</w:t>
      </w:r>
    </w:p>
    <w:p w14:paraId="00000315">
      <w:pPr>
        <w:numPr>
          <w:ilvl w:val="0"/>
          <w:numId w:val="59"/>
        </w:numPr>
        <w:spacing w:before="240" w:after="0"/>
        <w:ind w:left="720" w:hanging="360"/>
      </w:pPr>
      <w:r>
        <w:rPr>
          <w:rtl w:val="0"/>
        </w:rPr>
        <w:t>до 5;</w:t>
      </w:r>
    </w:p>
    <w:p w14:paraId="00000316">
      <w:pPr>
        <w:numPr>
          <w:ilvl w:val="0"/>
          <w:numId w:val="59"/>
        </w:numPr>
        <w:spacing w:before="0" w:after="0"/>
        <w:ind w:left="720" w:hanging="360"/>
      </w:pPr>
      <w:r>
        <w:rPr>
          <w:rtl w:val="0"/>
        </w:rPr>
        <w:t>6–8;</w:t>
      </w:r>
    </w:p>
    <w:p w14:paraId="00000317">
      <w:pPr>
        <w:numPr>
          <w:ilvl w:val="0"/>
          <w:numId w:val="59"/>
        </w:numPr>
        <w:spacing w:before="0" w:after="0"/>
        <w:ind w:left="720" w:hanging="360"/>
      </w:pPr>
      <w:r>
        <w:rPr>
          <w:rtl w:val="0"/>
        </w:rPr>
        <w:t>9–12;</w:t>
      </w:r>
    </w:p>
    <w:p w14:paraId="00000318">
      <w:pPr>
        <w:numPr>
          <w:ilvl w:val="0"/>
          <w:numId w:val="59"/>
        </w:numPr>
        <w:spacing w:before="0" w:after="240"/>
        <w:ind w:left="720" w:hanging="360"/>
      </w:pPr>
      <w:r>
        <w:rPr>
          <w:rtl w:val="0"/>
        </w:rPr>
        <w:t>12+.</w:t>
      </w:r>
    </w:p>
    <w:p w14:paraId="00000319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8" w:name="_sr0fop9a9g0u" w:colFirst="0" w:colLast="0"/>
      <w:bookmarkEnd w:id="178"/>
      <w:r>
        <w:rPr>
          <w:b/>
          <w:bCs/>
          <w:color w:val="000000"/>
          <w:sz w:val="26"/>
          <w:szCs w:val="26"/>
          <w:rtl w:val="0"/>
        </w:rPr>
        <w:t>3. Дизайн</w:t>
      </w:r>
    </w:p>
    <w:p w14:paraId="0000031A">
      <w:pPr>
        <w:numPr>
          <w:ilvl w:val="0"/>
          <w:numId w:val="60"/>
        </w:numPr>
        <w:spacing w:before="240" w:after="0"/>
        <w:ind w:left="720" w:hanging="360"/>
      </w:pPr>
      <w:r>
        <w:rPr>
          <w:rtl w:val="0"/>
        </w:rPr>
        <w:t>дизайн уже есть;</w:t>
      </w:r>
    </w:p>
    <w:p w14:paraId="0000031B">
      <w:pPr>
        <w:numPr>
          <w:ilvl w:val="0"/>
          <w:numId w:val="60"/>
        </w:numPr>
        <w:spacing w:before="0" w:after="0"/>
        <w:ind w:left="720" w:hanging="360"/>
      </w:pPr>
      <w:r>
        <w:rPr>
          <w:rtl w:val="0"/>
        </w:rPr>
        <w:t>нужен простой дизайн на основе референсов;</w:t>
      </w:r>
    </w:p>
    <w:p w14:paraId="0000031C">
      <w:pPr>
        <w:numPr>
          <w:ilvl w:val="0"/>
          <w:numId w:val="60"/>
        </w:numPr>
        <w:spacing w:before="0" w:after="0"/>
        <w:ind w:left="720" w:hanging="360"/>
      </w:pPr>
      <w:r>
        <w:rPr>
          <w:rtl w:val="0"/>
        </w:rPr>
        <w:t>нужен индивидуальный визуальный стиль;</w:t>
      </w:r>
    </w:p>
    <w:p w14:paraId="0000031D">
      <w:pPr>
        <w:numPr>
          <w:ilvl w:val="0"/>
          <w:numId w:val="60"/>
        </w:numPr>
        <w:spacing w:before="0" w:after="240"/>
        <w:ind w:left="720" w:hanging="360"/>
      </w:pPr>
      <w:r>
        <w:rPr>
          <w:rtl w:val="0"/>
        </w:rPr>
        <w:t>нужно только сверстать.</w:t>
      </w:r>
    </w:p>
    <w:p w14:paraId="0000031E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9" w:name="_ns21l9ak76vj" w:colFirst="0" w:colLast="0"/>
      <w:bookmarkEnd w:id="179"/>
      <w:r>
        <w:rPr>
          <w:b/>
          <w:bCs/>
          <w:color w:val="000000"/>
          <w:sz w:val="26"/>
          <w:szCs w:val="26"/>
          <w:rtl w:val="0"/>
        </w:rPr>
        <w:t>4. Адаптив</w:t>
      </w:r>
    </w:p>
    <w:p w14:paraId="0000031F">
      <w:pPr>
        <w:numPr>
          <w:ilvl w:val="0"/>
          <w:numId w:val="61"/>
        </w:numPr>
        <w:spacing w:before="240" w:after="0"/>
        <w:ind w:left="720" w:hanging="360"/>
      </w:pPr>
      <w:r>
        <w:rPr>
          <w:rtl w:val="0"/>
        </w:rPr>
        <w:t>только desktop;</w:t>
      </w:r>
    </w:p>
    <w:p w14:paraId="00000320">
      <w:pPr>
        <w:numPr>
          <w:ilvl w:val="0"/>
          <w:numId w:val="61"/>
        </w:numPr>
        <w:spacing w:before="0" w:after="0"/>
        <w:ind w:left="720" w:hanging="360"/>
      </w:pPr>
      <w:r>
        <w:rPr>
          <w:rtl w:val="0"/>
        </w:rPr>
        <w:t>desktop + mobile;</w:t>
      </w:r>
    </w:p>
    <w:p w14:paraId="00000321">
      <w:pPr>
        <w:numPr>
          <w:ilvl w:val="0"/>
          <w:numId w:val="61"/>
        </w:numPr>
        <w:spacing w:before="0" w:after="240"/>
        <w:ind w:left="720" w:hanging="360"/>
      </w:pPr>
      <w:r>
        <w:rPr>
          <w:rtl w:val="0"/>
        </w:rPr>
        <w:t>desktop + tablet + mobile.</w:t>
      </w:r>
    </w:p>
    <w:p w14:paraId="00000322">
      <w:pPr>
        <w:spacing w:before="240" w:after="240"/>
      </w:pPr>
      <w:r>
        <w:rPr>
          <w:rtl w:val="0"/>
        </w:rPr>
        <w:t>Лучше сразу рекомендовать полный адаптив, потому что большинство клиентов будут получать мобильный трафик.</w:t>
      </w:r>
    </w:p>
    <w:p w14:paraId="00000323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0" w:name="_e8wqh66ohoo7" w:colFirst="0" w:colLast="0"/>
      <w:bookmarkEnd w:id="180"/>
      <w:r>
        <w:rPr>
          <w:b/>
          <w:bCs/>
          <w:color w:val="000000"/>
          <w:sz w:val="26"/>
          <w:szCs w:val="26"/>
          <w:rtl w:val="0"/>
        </w:rPr>
        <w:t>5. Интерактив</w:t>
      </w:r>
    </w:p>
    <w:p w14:paraId="00000324">
      <w:pPr>
        <w:spacing w:before="240" w:after="240"/>
      </w:pPr>
      <w:r>
        <w:rPr>
          <w:rtl w:val="0"/>
        </w:rPr>
        <w:t>Checkboxes:</w:t>
      </w:r>
    </w:p>
    <w:p w14:paraId="00000325">
      <w:pPr>
        <w:numPr>
          <w:ilvl w:val="0"/>
          <w:numId w:val="62"/>
        </w:numPr>
        <w:spacing w:before="240" w:after="0"/>
        <w:ind w:left="720" w:hanging="360"/>
      </w:pPr>
      <w:r>
        <w:rPr>
          <w:rtl w:val="0"/>
        </w:rPr>
        <w:t>слайдер;</w:t>
      </w:r>
    </w:p>
    <w:p w14:paraId="00000326">
      <w:pPr>
        <w:numPr>
          <w:ilvl w:val="0"/>
          <w:numId w:val="62"/>
        </w:numPr>
        <w:spacing w:before="0" w:after="0"/>
        <w:ind w:left="720" w:hanging="360"/>
      </w:pPr>
      <w:r>
        <w:rPr>
          <w:rtl w:val="0"/>
        </w:rPr>
        <w:t>FAQ;</w:t>
      </w:r>
    </w:p>
    <w:p w14:paraId="00000327">
      <w:pPr>
        <w:numPr>
          <w:ilvl w:val="0"/>
          <w:numId w:val="62"/>
        </w:numPr>
        <w:spacing w:before="0" w:after="0"/>
        <w:ind w:left="720" w:hanging="360"/>
      </w:pPr>
      <w:r>
        <w:rPr>
          <w:rtl w:val="0"/>
        </w:rPr>
        <w:t>pop-up;</w:t>
      </w:r>
    </w:p>
    <w:p w14:paraId="00000328">
      <w:pPr>
        <w:numPr>
          <w:ilvl w:val="0"/>
          <w:numId w:val="62"/>
        </w:numPr>
        <w:spacing w:before="0" w:after="0"/>
        <w:ind w:left="720" w:hanging="360"/>
      </w:pPr>
      <w:r>
        <w:rPr>
          <w:rtl w:val="0"/>
        </w:rPr>
        <w:t>калькулятор;</w:t>
      </w:r>
    </w:p>
    <w:p w14:paraId="00000329">
      <w:pPr>
        <w:numPr>
          <w:ilvl w:val="0"/>
          <w:numId w:val="62"/>
        </w:numPr>
        <w:spacing w:before="0" w:after="0"/>
        <w:ind w:left="720" w:hanging="360"/>
      </w:pPr>
      <w:r>
        <w:rPr>
          <w:rtl w:val="0"/>
        </w:rPr>
        <w:t>табы;</w:t>
      </w:r>
    </w:p>
    <w:p w14:paraId="0000032A">
      <w:pPr>
        <w:numPr>
          <w:ilvl w:val="0"/>
          <w:numId w:val="62"/>
        </w:numPr>
        <w:spacing w:before="0" w:after="0"/>
        <w:ind w:left="720" w:hanging="360"/>
      </w:pPr>
      <w:r>
        <w:rPr>
          <w:rtl w:val="0"/>
        </w:rPr>
        <w:t>фильтрация;</w:t>
      </w:r>
    </w:p>
    <w:p w14:paraId="0000032B">
      <w:pPr>
        <w:numPr>
          <w:ilvl w:val="0"/>
          <w:numId w:val="62"/>
        </w:numPr>
        <w:spacing w:before="0" w:after="0"/>
        <w:ind w:left="720" w:hanging="360"/>
      </w:pPr>
      <w:r>
        <w:rPr>
          <w:rtl w:val="0"/>
        </w:rPr>
        <w:t>анимации;</w:t>
      </w:r>
    </w:p>
    <w:p w14:paraId="0000032C">
      <w:pPr>
        <w:numPr>
          <w:ilvl w:val="0"/>
          <w:numId w:val="62"/>
        </w:numPr>
        <w:spacing w:before="0" w:after="240"/>
        <w:ind w:left="720" w:hanging="360"/>
      </w:pPr>
      <w:r>
        <w:rPr>
          <w:rtl w:val="0"/>
        </w:rPr>
        <w:t>форма заявки.</w:t>
      </w:r>
    </w:p>
    <w:p w14:paraId="0000032D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1" w:name="_5ffockxk3i34" w:colFirst="0" w:colLast="0"/>
      <w:bookmarkEnd w:id="181"/>
      <w:r>
        <w:rPr>
          <w:b/>
          <w:bCs/>
          <w:color w:val="000000"/>
          <w:sz w:val="26"/>
          <w:szCs w:val="26"/>
          <w:rtl w:val="0"/>
        </w:rPr>
        <w:t>6. Форма заявки</w:t>
      </w:r>
    </w:p>
    <w:p w14:paraId="0000032E">
      <w:pPr>
        <w:numPr>
          <w:ilvl w:val="0"/>
          <w:numId w:val="63"/>
        </w:numPr>
        <w:spacing w:before="240" w:after="0"/>
        <w:ind w:left="720" w:hanging="360"/>
      </w:pPr>
      <w:r>
        <w:rPr>
          <w:rtl w:val="0"/>
        </w:rPr>
        <w:t>простая форма;</w:t>
      </w:r>
    </w:p>
    <w:p w14:paraId="0000032F">
      <w:pPr>
        <w:numPr>
          <w:ilvl w:val="0"/>
          <w:numId w:val="63"/>
        </w:numPr>
        <w:spacing w:before="0" w:after="0"/>
        <w:ind w:left="720" w:hanging="360"/>
      </w:pPr>
      <w:r>
        <w:rPr>
          <w:rtl w:val="0"/>
        </w:rPr>
        <w:t>форма с выбором услуги;</w:t>
      </w:r>
    </w:p>
    <w:p w14:paraId="00000330">
      <w:pPr>
        <w:numPr>
          <w:ilvl w:val="0"/>
          <w:numId w:val="63"/>
        </w:numPr>
        <w:spacing w:before="0" w:after="0"/>
        <w:ind w:left="720" w:hanging="360"/>
      </w:pPr>
      <w:r>
        <w:rPr>
          <w:rtl w:val="0"/>
        </w:rPr>
        <w:t>квиз;</w:t>
      </w:r>
    </w:p>
    <w:p w14:paraId="00000331">
      <w:pPr>
        <w:numPr>
          <w:ilvl w:val="0"/>
          <w:numId w:val="63"/>
        </w:numPr>
        <w:spacing w:before="0" w:after="240"/>
        <w:ind w:left="720" w:hanging="360"/>
      </w:pPr>
      <w:r>
        <w:rPr>
          <w:rtl w:val="0"/>
        </w:rPr>
        <w:t>несколько форм на странице.</w:t>
      </w:r>
    </w:p>
    <w:p w14:paraId="00000332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2" w:name="_unjf95899wko" w:colFirst="0" w:colLast="0"/>
      <w:bookmarkEnd w:id="182"/>
      <w:r>
        <w:rPr>
          <w:b/>
          <w:bCs/>
          <w:color w:val="000000"/>
          <w:sz w:val="26"/>
          <w:szCs w:val="26"/>
          <w:rtl w:val="0"/>
        </w:rPr>
        <w:t>7. Контент</w:t>
      </w:r>
    </w:p>
    <w:p w14:paraId="00000333">
      <w:pPr>
        <w:numPr>
          <w:ilvl w:val="0"/>
          <w:numId w:val="64"/>
        </w:numPr>
        <w:spacing w:before="240" w:after="0"/>
        <w:ind w:left="720" w:hanging="360"/>
      </w:pPr>
      <w:r>
        <w:rPr>
          <w:rtl w:val="0"/>
        </w:rPr>
        <w:t>тексты и фото уже есть;</w:t>
      </w:r>
    </w:p>
    <w:p w14:paraId="00000334">
      <w:pPr>
        <w:numPr>
          <w:ilvl w:val="0"/>
          <w:numId w:val="64"/>
        </w:numPr>
        <w:spacing w:before="0" w:after="0"/>
        <w:ind w:left="720" w:hanging="360"/>
      </w:pPr>
      <w:r>
        <w:rPr>
          <w:rtl w:val="0"/>
        </w:rPr>
        <w:t>нужна помощь со структурой;</w:t>
      </w:r>
    </w:p>
    <w:p w14:paraId="00000335">
      <w:pPr>
        <w:numPr>
          <w:ilvl w:val="0"/>
          <w:numId w:val="64"/>
        </w:numPr>
        <w:spacing w:before="0" w:after="0"/>
        <w:ind w:left="720" w:hanging="360"/>
      </w:pPr>
      <w:r>
        <w:rPr>
          <w:rtl w:val="0"/>
        </w:rPr>
        <w:t>нужно подсказать тексты для блоков;</w:t>
      </w:r>
    </w:p>
    <w:p w14:paraId="00000336">
      <w:pPr>
        <w:numPr>
          <w:ilvl w:val="0"/>
          <w:numId w:val="64"/>
        </w:numPr>
        <w:spacing w:before="0" w:after="240"/>
        <w:ind w:left="720" w:hanging="360"/>
      </w:pPr>
      <w:r>
        <w:rPr>
          <w:rtl w:val="0"/>
        </w:rPr>
        <w:t>нужно собрать контент из материалов клиента.</w:t>
      </w:r>
    </w:p>
    <w:p w14:paraId="00000337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3" w:name="_hndlkq4b6slp" w:colFirst="0" w:colLast="0"/>
      <w:bookmarkEnd w:id="183"/>
      <w:r>
        <w:rPr>
          <w:b/>
          <w:bCs/>
          <w:color w:val="000000"/>
          <w:sz w:val="26"/>
          <w:szCs w:val="26"/>
          <w:rtl w:val="0"/>
        </w:rPr>
        <w:t>8. Срочность</w:t>
      </w:r>
    </w:p>
    <w:p w14:paraId="00000338">
      <w:pPr>
        <w:numPr>
          <w:ilvl w:val="0"/>
          <w:numId w:val="65"/>
        </w:numPr>
        <w:spacing w:before="240" w:after="0"/>
        <w:ind w:left="720" w:hanging="360"/>
      </w:pPr>
      <w:r>
        <w:rPr>
          <w:rtl w:val="0"/>
        </w:rPr>
        <w:t>стандартный срок;</w:t>
      </w:r>
    </w:p>
    <w:p w14:paraId="00000339">
      <w:pPr>
        <w:numPr>
          <w:ilvl w:val="0"/>
          <w:numId w:val="65"/>
        </w:numPr>
        <w:spacing w:before="0" w:after="0"/>
        <w:ind w:left="720" w:hanging="360"/>
      </w:pPr>
      <w:r>
        <w:rPr>
          <w:rtl w:val="0"/>
        </w:rPr>
        <w:t>нужно быстрее;</w:t>
      </w:r>
    </w:p>
    <w:p w14:paraId="0000033A">
      <w:pPr>
        <w:numPr>
          <w:ilvl w:val="0"/>
          <w:numId w:val="65"/>
        </w:numPr>
        <w:spacing w:before="0" w:after="240"/>
        <w:ind w:left="720" w:hanging="360"/>
      </w:pPr>
      <w:r>
        <w:rPr>
          <w:rtl w:val="0"/>
        </w:rPr>
        <w:t>срок обсуждается.</w:t>
      </w:r>
    </w:p>
    <w:p w14:paraId="0000033B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4" w:name="_6nb0wzwmjagj" w:colFirst="0" w:colLast="0"/>
      <w:bookmarkEnd w:id="184"/>
      <w:r>
        <w:rPr>
          <w:b/>
          <w:bCs/>
          <w:color w:val="000000"/>
          <w:sz w:val="26"/>
          <w:szCs w:val="26"/>
          <w:rtl w:val="0"/>
        </w:rPr>
        <w:t>9. Дополнительно</w:t>
      </w:r>
    </w:p>
    <w:p w14:paraId="0000033C">
      <w:pPr>
        <w:numPr>
          <w:ilvl w:val="0"/>
          <w:numId w:val="66"/>
        </w:numPr>
        <w:spacing w:before="240" w:after="0"/>
        <w:ind w:left="720" w:hanging="360"/>
      </w:pPr>
      <w:r>
        <w:rPr>
          <w:rtl w:val="0"/>
        </w:rPr>
        <w:t>подключение домена;</w:t>
      </w:r>
    </w:p>
    <w:p w14:paraId="0000033D">
      <w:pPr>
        <w:numPr>
          <w:ilvl w:val="0"/>
          <w:numId w:val="66"/>
        </w:numPr>
        <w:spacing w:before="0" w:after="0"/>
        <w:ind w:left="720" w:hanging="360"/>
      </w:pPr>
      <w:r>
        <w:rPr>
          <w:rtl w:val="0"/>
        </w:rPr>
        <w:t>загрузка на хостинг;</w:t>
      </w:r>
    </w:p>
    <w:p w14:paraId="0000033E">
      <w:pPr>
        <w:numPr>
          <w:ilvl w:val="0"/>
          <w:numId w:val="66"/>
        </w:numPr>
        <w:spacing w:before="0" w:after="0"/>
        <w:ind w:left="720" w:hanging="360"/>
      </w:pPr>
      <w:r>
        <w:rPr>
          <w:rtl w:val="0"/>
        </w:rPr>
        <w:t>базовая SEO-разметка;</w:t>
      </w:r>
    </w:p>
    <w:p w14:paraId="0000033F">
      <w:pPr>
        <w:numPr>
          <w:ilvl w:val="0"/>
          <w:numId w:val="66"/>
        </w:numPr>
        <w:spacing w:before="0" w:after="0"/>
        <w:ind w:left="720" w:hanging="360"/>
      </w:pPr>
      <w:r>
        <w:rPr>
          <w:rtl w:val="0"/>
        </w:rPr>
        <w:t>подключение аналитики;</w:t>
      </w:r>
    </w:p>
    <w:p w14:paraId="00000340">
      <w:pPr>
        <w:numPr>
          <w:ilvl w:val="0"/>
          <w:numId w:val="66"/>
        </w:numPr>
        <w:spacing w:before="0" w:after="240"/>
        <w:ind w:left="720" w:hanging="360"/>
      </w:pPr>
      <w:r>
        <w:rPr>
          <w:rtl w:val="0"/>
        </w:rPr>
        <w:t>интеграция с Telegram/email.</w:t>
      </w:r>
    </w:p>
    <w:p w14:paraId="00000341">
      <w:r>
        <w:pict>
          <v:rect id="_x0000_i10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42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85" w:name="_ym0fv0ef9c6t" w:colFirst="0" w:colLast="0"/>
      <w:bookmarkEnd w:id="185"/>
      <w:r>
        <w:rPr>
          <w:b/>
          <w:bCs/>
          <w:sz w:val="34"/>
          <w:szCs w:val="34"/>
          <w:rtl w:val="0"/>
        </w:rPr>
        <w:t>20.3. Какие вопросы должны быть в калькуляторе</w:t>
      </w:r>
    </w:p>
    <w:p w14:paraId="00000343">
      <w:pPr>
        <w:spacing w:before="240" w:after="240"/>
      </w:pPr>
      <w:r>
        <w:rPr>
          <w:rtl w:val="0"/>
        </w:rPr>
        <w:t>Лучше делать 5–7 шагов, не больше.</w:t>
      </w:r>
    </w:p>
    <w:p w14:paraId="00000344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6" w:name="_3hidkzuni1bz" w:colFirst="0" w:colLast="0"/>
      <w:bookmarkEnd w:id="186"/>
      <w:r>
        <w:rPr>
          <w:b/>
          <w:bCs/>
          <w:color w:val="000000"/>
          <w:sz w:val="26"/>
          <w:szCs w:val="26"/>
          <w:rtl w:val="0"/>
        </w:rPr>
        <w:t>Шаг 1</w:t>
      </w:r>
    </w:p>
    <w:p w14:paraId="00000345">
      <w:pPr>
        <w:spacing w:before="240" w:after="240"/>
      </w:pPr>
      <w:r>
        <w:rPr>
          <w:rtl w:val="0"/>
        </w:rPr>
        <w:t>Что нужно сделать?</w:t>
      </w:r>
    </w:p>
    <w:p w14:paraId="00000346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7" w:name="_oou15fwj5z7e" w:colFirst="0" w:colLast="0"/>
      <w:bookmarkEnd w:id="187"/>
      <w:r>
        <w:rPr>
          <w:b/>
          <w:bCs/>
          <w:color w:val="000000"/>
          <w:sz w:val="26"/>
          <w:szCs w:val="26"/>
          <w:rtl w:val="0"/>
        </w:rPr>
        <w:t>Шаг 2</w:t>
      </w:r>
    </w:p>
    <w:p w14:paraId="00000347">
      <w:pPr>
        <w:spacing w:before="240" w:after="240"/>
      </w:pPr>
      <w:r>
        <w:rPr>
          <w:rtl w:val="0"/>
        </w:rPr>
        <w:t>Сколько примерно блоков будет на странице?</w:t>
      </w:r>
    </w:p>
    <w:p w14:paraId="00000348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8" w:name="_legwvxwo1ima" w:colFirst="0" w:colLast="0"/>
      <w:bookmarkEnd w:id="188"/>
      <w:r>
        <w:rPr>
          <w:b/>
          <w:bCs/>
          <w:color w:val="000000"/>
          <w:sz w:val="26"/>
          <w:szCs w:val="26"/>
          <w:rtl w:val="0"/>
        </w:rPr>
        <w:t>Шаг 3</w:t>
      </w:r>
    </w:p>
    <w:p w14:paraId="00000349">
      <w:pPr>
        <w:spacing w:before="240" w:after="240"/>
      </w:pPr>
      <w:r>
        <w:rPr>
          <w:rtl w:val="0"/>
        </w:rPr>
        <w:t>Дизайн уже есть?</w:t>
      </w:r>
    </w:p>
    <w:p w14:paraId="0000034A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9" w:name="_4iw2hw2xqrai" w:colFirst="0" w:colLast="0"/>
      <w:bookmarkEnd w:id="189"/>
      <w:r>
        <w:rPr>
          <w:b/>
          <w:bCs/>
          <w:color w:val="000000"/>
          <w:sz w:val="26"/>
          <w:szCs w:val="26"/>
          <w:rtl w:val="0"/>
        </w:rPr>
        <w:t>Шаг 4</w:t>
      </w:r>
    </w:p>
    <w:p w14:paraId="0000034B">
      <w:pPr>
        <w:spacing w:before="240" w:after="240"/>
      </w:pPr>
      <w:r>
        <w:rPr>
          <w:rtl w:val="0"/>
        </w:rPr>
        <w:t>Какие элементы нужны на сайте?</w:t>
      </w:r>
    </w:p>
    <w:p w14:paraId="0000034C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0" w:name="_yhlewjlbax8n" w:colFirst="0" w:colLast="0"/>
      <w:bookmarkEnd w:id="190"/>
      <w:r>
        <w:rPr>
          <w:b/>
          <w:bCs/>
          <w:color w:val="000000"/>
          <w:sz w:val="26"/>
          <w:szCs w:val="26"/>
          <w:rtl w:val="0"/>
        </w:rPr>
        <w:t>Шаг 5</w:t>
      </w:r>
    </w:p>
    <w:p w14:paraId="0000034D">
      <w:pPr>
        <w:spacing w:before="240" w:after="240"/>
      </w:pPr>
      <w:r>
        <w:rPr>
          <w:rtl w:val="0"/>
        </w:rPr>
        <w:t>Нужна ли помощь с текстами и структурой?</w:t>
      </w:r>
    </w:p>
    <w:p w14:paraId="0000034E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1" w:name="_egiqxqff08pe" w:colFirst="0" w:colLast="0"/>
      <w:bookmarkEnd w:id="191"/>
      <w:r>
        <w:rPr>
          <w:b/>
          <w:bCs/>
          <w:color w:val="000000"/>
          <w:sz w:val="26"/>
          <w:szCs w:val="26"/>
          <w:rtl w:val="0"/>
        </w:rPr>
        <w:t>Шаг 6</w:t>
      </w:r>
    </w:p>
    <w:p w14:paraId="0000034F">
      <w:pPr>
        <w:spacing w:before="240" w:after="240"/>
      </w:pPr>
      <w:r>
        <w:rPr>
          <w:rtl w:val="0"/>
        </w:rPr>
        <w:t>Когда хотите запустить сайт?</w:t>
      </w:r>
    </w:p>
    <w:p w14:paraId="00000350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2" w:name="_n3umq8l54n03" w:colFirst="0" w:colLast="0"/>
      <w:bookmarkEnd w:id="192"/>
      <w:r>
        <w:rPr>
          <w:b/>
          <w:bCs/>
          <w:color w:val="000000"/>
          <w:sz w:val="26"/>
          <w:szCs w:val="26"/>
          <w:rtl w:val="0"/>
        </w:rPr>
        <w:t>Шаг 7</w:t>
      </w:r>
    </w:p>
    <w:p w14:paraId="00000351">
      <w:pPr>
        <w:spacing w:before="240" w:after="240"/>
      </w:pPr>
      <w:r>
        <w:rPr>
          <w:rtl w:val="0"/>
        </w:rPr>
        <w:t>Куда отправить расчёт?</w:t>
      </w:r>
    </w:p>
    <w:p w14:paraId="00000352">
      <w:r>
        <w:pict>
          <v:rect id="_x0000_i106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53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93" w:name="_lm23gfxysyyl" w:colFirst="0" w:colLast="0"/>
      <w:bookmarkEnd w:id="193"/>
      <w:r>
        <w:rPr>
          <w:b/>
          <w:bCs/>
          <w:sz w:val="34"/>
          <w:szCs w:val="34"/>
          <w:rtl w:val="0"/>
        </w:rPr>
        <w:t>20.4. Как показывать примерную цену</w:t>
      </w:r>
    </w:p>
    <w:p w14:paraId="00000354">
      <w:pPr>
        <w:spacing w:before="240" w:after="240"/>
      </w:pPr>
      <w:r>
        <w:rPr>
          <w:rtl w:val="0"/>
        </w:rPr>
        <w:t>Не показывай одну точную сумму, лучше диапазон:</w:t>
      </w:r>
    </w:p>
    <w:p w14:paraId="00000355">
      <w:pPr>
        <w:spacing w:before="240" w:after="240"/>
      </w:pPr>
      <w:r>
        <w:rPr>
          <w:rtl w:val="0"/>
        </w:rPr>
        <w:t>Ориентировочная стоимость: 45 000–65 000 ₽</w:t>
      </w:r>
    </w:p>
    <w:p w14:paraId="00000356">
      <w:pPr>
        <w:spacing w:before="240" w:after="240"/>
      </w:pPr>
      <w:r>
        <w:rPr>
          <w:rtl w:val="0"/>
        </w:rPr>
        <w:t>Под ценой:</w:t>
      </w:r>
    </w:p>
    <w:p w14:paraId="00000357">
      <w:pPr>
        <w:spacing w:before="240" w:after="240"/>
      </w:pPr>
      <w:r>
        <w:rPr>
          <w:rtl w:val="0"/>
        </w:rPr>
        <w:t>Это предварительная оценка. После короткого обсуждения я уточню объём и назову точную стоимость.</w:t>
      </w:r>
    </w:p>
    <w:p w14:paraId="00000358">
      <w:pPr>
        <w:spacing w:before="240" w:after="240"/>
      </w:pPr>
      <w:r>
        <w:rPr>
          <w:rtl w:val="0"/>
        </w:rPr>
        <w:t>Также можно показать:</w:t>
      </w:r>
    </w:p>
    <w:p w14:paraId="00000359">
      <w:pPr>
        <w:numPr>
          <w:ilvl w:val="0"/>
          <w:numId w:val="67"/>
        </w:numPr>
        <w:spacing w:before="240" w:after="0"/>
        <w:ind w:left="720" w:hanging="360"/>
      </w:pPr>
      <w:r>
        <w:rPr>
          <w:rtl w:val="0"/>
        </w:rPr>
        <w:t>выбранные параметры;</w:t>
      </w:r>
    </w:p>
    <w:p w14:paraId="0000035A">
      <w:pPr>
        <w:numPr>
          <w:ilvl w:val="0"/>
          <w:numId w:val="67"/>
        </w:numPr>
        <w:spacing w:before="0" w:after="0"/>
        <w:ind w:left="720" w:hanging="360"/>
      </w:pPr>
      <w:r>
        <w:rPr>
          <w:rtl w:val="0"/>
        </w:rPr>
        <w:t>что входит;</w:t>
      </w:r>
    </w:p>
    <w:p w14:paraId="0000035B">
      <w:pPr>
        <w:numPr>
          <w:ilvl w:val="0"/>
          <w:numId w:val="67"/>
        </w:numPr>
        <w:spacing w:before="0" w:after="0"/>
        <w:ind w:left="720" w:hanging="360"/>
      </w:pPr>
      <w:r>
        <w:rPr>
          <w:rtl w:val="0"/>
        </w:rPr>
        <w:t>что может повлиять на цену;</w:t>
      </w:r>
    </w:p>
    <w:p w14:paraId="0000035C">
      <w:pPr>
        <w:numPr>
          <w:ilvl w:val="0"/>
          <w:numId w:val="67"/>
        </w:numPr>
        <w:spacing w:before="0" w:after="240"/>
        <w:ind w:left="720" w:hanging="360"/>
      </w:pPr>
      <w:r>
        <w:rPr>
          <w:rtl w:val="0"/>
        </w:rPr>
        <w:t>рекомендуемый тариф.</w:t>
      </w:r>
    </w:p>
    <w:p w14:paraId="0000035D">
      <w:pPr>
        <w:spacing w:before="240" w:after="240"/>
      </w:pPr>
      <w:r>
        <w:rPr>
          <w:rtl w:val="0"/>
        </w:rPr>
        <w:t>Пример:</w:t>
      </w:r>
    </w:p>
    <w:p w14:paraId="0000035E">
      <w:pPr>
        <w:spacing w:before="240" w:after="240"/>
      </w:pPr>
      <w:r>
        <w:rPr>
          <w:rtl w:val="0"/>
        </w:rPr>
        <w:t>По выбранным параметрам вам подойдёт тариф “Стандарт”.</w:t>
      </w:r>
      <w:r>
        <w:rPr>
          <w:rtl w:val="0"/>
        </w:rPr>
        <w:br w:type="textWrapping"/>
      </w:r>
      <w:r>
        <w:rPr>
          <w:rtl w:val="0"/>
        </w:rPr>
        <w:t>В проект войдут: 8–10 блоков, адаптив, форма заявки, базовый интерактив и подготовка к запуску.</w:t>
      </w:r>
    </w:p>
    <w:p w14:paraId="0000035F">
      <w:r>
        <w:pict>
          <v:rect id="_x0000_i106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60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94" w:name="_pm0a2ekdhbb9" w:colFirst="0" w:colLast="0"/>
      <w:bookmarkEnd w:id="194"/>
      <w:r>
        <w:rPr>
          <w:b/>
          <w:bCs/>
          <w:sz w:val="34"/>
          <w:szCs w:val="34"/>
          <w:rtl w:val="0"/>
        </w:rPr>
        <w:t>20.5. Как связать калькулятор с формой заявки</w:t>
      </w:r>
    </w:p>
    <w:p w14:paraId="00000361">
      <w:pPr>
        <w:spacing w:before="240" w:after="240"/>
      </w:pPr>
      <w:r>
        <w:rPr>
          <w:rtl w:val="0"/>
        </w:rPr>
        <w:t>После расчёта нужно предложить:</w:t>
      </w:r>
    </w:p>
    <w:p w14:paraId="00000362">
      <w:pPr>
        <w:spacing w:before="240" w:after="240"/>
      </w:pPr>
      <w:r>
        <w:rPr>
          <w:rtl w:val="0"/>
        </w:rPr>
        <w:t>Отправить расчёт и получить точную оценку</w:t>
      </w:r>
    </w:p>
    <w:p w14:paraId="00000363">
      <w:pPr>
        <w:spacing w:before="240" w:after="240"/>
      </w:pPr>
      <w:r>
        <w:rPr>
          <w:rtl w:val="0"/>
        </w:rPr>
        <w:t>Форма должна автоматически подставлять выбранные параметры:</w:t>
      </w:r>
    </w:p>
    <w:p w14:paraId="00000364">
      <w:pPr>
        <w:numPr>
          <w:ilvl w:val="0"/>
          <w:numId w:val="68"/>
        </w:numPr>
        <w:spacing w:before="240" w:after="0"/>
        <w:ind w:left="720" w:hanging="360"/>
      </w:pPr>
      <w:r>
        <w:rPr>
          <w:rtl w:val="0"/>
        </w:rPr>
        <w:t>тип проекта;</w:t>
      </w:r>
    </w:p>
    <w:p w14:paraId="00000365">
      <w:pPr>
        <w:numPr>
          <w:ilvl w:val="0"/>
          <w:numId w:val="68"/>
        </w:numPr>
        <w:spacing w:before="0" w:after="0"/>
        <w:ind w:left="720" w:hanging="360"/>
      </w:pPr>
      <w:r>
        <w:rPr>
          <w:rtl w:val="0"/>
        </w:rPr>
        <w:t>количество блоков;</w:t>
      </w:r>
    </w:p>
    <w:p w14:paraId="00000366">
      <w:pPr>
        <w:numPr>
          <w:ilvl w:val="0"/>
          <w:numId w:val="68"/>
        </w:numPr>
        <w:spacing w:before="0" w:after="0"/>
        <w:ind w:left="720" w:hanging="360"/>
      </w:pPr>
      <w:r>
        <w:rPr>
          <w:rtl w:val="0"/>
        </w:rPr>
        <w:t>дизайн;</w:t>
      </w:r>
    </w:p>
    <w:p w14:paraId="00000367">
      <w:pPr>
        <w:numPr>
          <w:ilvl w:val="0"/>
          <w:numId w:val="68"/>
        </w:numPr>
        <w:spacing w:before="0" w:after="0"/>
        <w:ind w:left="720" w:hanging="360"/>
      </w:pPr>
      <w:r>
        <w:rPr>
          <w:rtl w:val="0"/>
        </w:rPr>
        <w:t>интерактив;</w:t>
      </w:r>
    </w:p>
    <w:p w14:paraId="00000368">
      <w:pPr>
        <w:numPr>
          <w:ilvl w:val="0"/>
          <w:numId w:val="68"/>
        </w:numPr>
        <w:spacing w:before="0" w:after="0"/>
        <w:ind w:left="720" w:hanging="360"/>
      </w:pPr>
      <w:r>
        <w:rPr>
          <w:rtl w:val="0"/>
        </w:rPr>
        <w:t>сроки;</w:t>
      </w:r>
    </w:p>
    <w:p w14:paraId="00000369">
      <w:pPr>
        <w:numPr>
          <w:ilvl w:val="0"/>
          <w:numId w:val="68"/>
        </w:numPr>
        <w:spacing w:before="0" w:after="240"/>
        <w:ind w:left="720" w:hanging="360"/>
      </w:pPr>
      <w:r>
        <w:rPr>
          <w:rtl w:val="0"/>
        </w:rPr>
        <w:t>примерная цена.</w:t>
      </w:r>
    </w:p>
    <w:p w14:paraId="0000036A">
      <w:pPr>
        <w:spacing w:before="240" w:after="240"/>
      </w:pPr>
      <w:r>
        <w:rPr>
          <w:rtl w:val="0"/>
        </w:rPr>
        <w:t>Поля формы:</w:t>
      </w:r>
    </w:p>
    <w:p w14:paraId="0000036B">
      <w:pPr>
        <w:numPr>
          <w:ilvl w:val="0"/>
          <w:numId w:val="69"/>
        </w:numPr>
        <w:spacing w:before="240" w:after="0"/>
        <w:ind w:left="720" w:hanging="360"/>
      </w:pPr>
      <w:r>
        <w:rPr>
          <w:rtl w:val="0"/>
        </w:rPr>
        <w:t>имя;</w:t>
      </w:r>
    </w:p>
    <w:p w14:paraId="0000036C">
      <w:pPr>
        <w:numPr>
          <w:ilvl w:val="0"/>
          <w:numId w:val="69"/>
        </w:numPr>
        <w:spacing w:before="0" w:after="0"/>
        <w:ind w:left="720" w:hanging="360"/>
      </w:pPr>
      <w:r>
        <w:rPr>
          <w:rtl w:val="0"/>
        </w:rPr>
        <w:t>Telegram / WhatsApp / email;</w:t>
      </w:r>
    </w:p>
    <w:p w14:paraId="0000036D">
      <w:pPr>
        <w:numPr>
          <w:ilvl w:val="0"/>
          <w:numId w:val="69"/>
        </w:numPr>
        <w:spacing w:before="0" w:after="0"/>
        <w:ind w:left="720" w:hanging="360"/>
      </w:pPr>
      <w:r>
        <w:rPr>
          <w:rtl w:val="0"/>
        </w:rPr>
        <w:t>комментарий;</w:t>
      </w:r>
    </w:p>
    <w:p w14:paraId="0000036E">
      <w:pPr>
        <w:numPr>
          <w:ilvl w:val="0"/>
          <w:numId w:val="69"/>
        </w:numPr>
        <w:spacing w:before="0" w:after="240"/>
        <w:ind w:left="720" w:hanging="360"/>
      </w:pPr>
      <w:r>
        <w:rPr>
          <w:rtl w:val="0"/>
        </w:rPr>
        <w:t>скрытое поле с результатами калькулятора.</w:t>
      </w:r>
    </w:p>
    <w:p w14:paraId="0000036F">
      <w:pPr>
        <w:spacing w:before="240" w:after="240"/>
      </w:pPr>
      <w:r>
        <w:rPr>
          <w:rtl w:val="0"/>
        </w:rPr>
        <w:t>После отправки:</w:t>
      </w:r>
    </w:p>
    <w:p w14:paraId="00000370">
      <w:pPr>
        <w:spacing w:before="240" w:after="240"/>
      </w:pPr>
      <w:r>
        <w:rPr>
          <w:rtl w:val="0"/>
        </w:rPr>
        <w:t>Спасибо! Я получил параметры проекта и свяжусь с вами, чтобы уточнить детали.</w:t>
      </w:r>
    </w:p>
    <w:p w14:paraId="00000371">
      <w:r>
        <w:pict>
          <v:rect id="_x0000_i106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72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95" w:name="_weyixmesuy76" w:colFirst="0" w:colLast="0"/>
      <w:bookmarkEnd w:id="195"/>
      <w:r>
        <w:rPr>
          <w:b/>
          <w:bCs/>
          <w:sz w:val="34"/>
          <w:szCs w:val="34"/>
          <w:rtl w:val="0"/>
        </w:rPr>
        <w:t>20.6. Как сделать калькулятор не пугающим</w:t>
      </w:r>
    </w:p>
    <w:p w14:paraId="00000373">
      <w:pPr>
        <w:spacing w:before="240" w:after="240"/>
      </w:pPr>
      <w:r>
        <w:rPr>
          <w:rtl w:val="0"/>
        </w:rPr>
        <w:t>Важно не превращать его в “допрос”.</w:t>
      </w:r>
    </w:p>
    <w:p w14:paraId="00000374">
      <w:pPr>
        <w:spacing w:before="240" w:after="240"/>
      </w:pPr>
      <w:r>
        <w:rPr>
          <w:rtl w:val="0"/>
        </w:rPr>
        <w:t>Правила:</w:t>
      </w:r>
    </w:p>
    <w:p w14:paraId="00000375">
      <w:pPr>
        <w:numPr>
          <w:ilvl w:val="0"/>
          <w:numId w:val="70"/>
        </w:numPr>
        <w:spacing w:before="240" w:after="0"/>
        <w:ind w:left="720" w:hanging="360"/>
      </w:pPr>
      <w:r>
        <w:rPr>
          <w:b/>
          <w:bCs/>
          <w:rtl w:val="0"/>
        </w:rPr>
        <w:t>Пиши простым языком</w:t>
      </w:r>
      <w:r>
        <w:rPr>
          <w:b/>
          <w:bCs/>
          <w:rtl w:val="0"/>
        </w:rPr>
        <w:br w:type="textWrapping"/>
      </w:r>
      <w:r>
        <w:rPr>
          <w:rtl w:val="0"/>
        </w:rPr>
        <w:t>Не “Выберите тип интеграции”, а “Куда должны приходить заявки?”</w:t>
      </w:r>
    </w:p>
    <w:p w14:paraId="00000376">
      <w:pPr>
        <w:numPr>
          <w:ilvl w:val="0"/>
          <w:numId w:val="70"/>
        </w:numPr>
        <w:spacing w:before="0" w:after="0"/>
        <w:ind w:left="720" w:hanging="360"/>
      </w:pPr>
      <w:r>
        <w:rPr>
          <w:b/>
          <w:bCs/>
          <w:rtl w:val="0"/>
        </w:rPr>
        <w:t>Показывай прогресс</w:t>
      </w:r>
      <w:r>
        <w:rPr>
          <w:b/>
          <w:bCs/>
          <w:rtl w:val="0"/>
        </w:rPr>
        <w:br w:type="textWrapping"/>
      </w:r>
      <w:r>
        <w:rPr>
          <w:rtl w:val="0"/>
        </w:rPr>
        <w:t>Например: “Шаг 2 из 6”.</w:t>
      </w:r>
    </w:p>
    <w:p w14:paraId="00000377">
      <w:pPr>
        <w:numPr>
          <w:ilvl w:val="0"/>
          <w:numId w:val="70"/>
        </w:numPr>
        <w:spacing w:before="0" w:after="0"/>
        <w:ind w:left="720" w:hanging="360"/>
      </w:pPr>
      <w:r>
        <w:rPr>
          <w:b/>
          <w:bCs/>
          <w:rtl w:val="0"/>
        </w:rPr>
        <w:t>Давай подсказки</w:t>
      </w:r>
      <w:r>
        <w:rPr>
          <w:b/>
          <w:bCs/>
          <w:rtl w:val="0"/>
        </w:rPr>
        <w:br w:type="textWrapping"/>
      </w:r>
      <w:r>
        <w:rPr>
          <w:rtl w:val="0"/>
        </w:rPr>
        <w:t>Например: “Не знаете точное количество блоков? Выберите примерный вариант”.</w:t>
      </w:r>
    </w:p>
    <w:p w14:paraId="00000378">
      <w:pPr>
        <w:numPr>
          <w:ilvl w:val="0"/>
          <w:numId w:val="70"/>
        </w:numPr>
        <w:spacing w:before="0" w:after="0"/>
        <w:ind w:left="720" w:hanging="360"/>
      </w:pPr>
      <w:r>
        <w:rPr>
          <w:b/>
          <w:bCs/>
          <w:rtl w:val="0"/>
        </w:rPr>
        <w:t>Не показывай резкий рост цены агрессивно</w:t>
      </w:r>
      <w:r>
        <w:rPr>
          <w:b/>
          <w:bCs/>
          <w:rtl w:val="0"/>
        </w:rPr>
        <w:br w:type="textWrapping"/>
      </w:r>
      <w:r>
        <w:rPr>
          <w:rtl w:val="0"/>
        </w:rPr>
        <w:t>Лучше писать: “может увеличить стоимость”, а не “+15 000 ₽”.</w:t>
      </w:r>
    </w:p>
    <w:p w14:paraId="00000379">
      <w:pPr>
        <w:numPr>
          <w:ilvl w:val="0"/>
          <w:numId w:val="70"/>
        </w:numPr>
        <w:spacing w:before="0" w:after="0"/>
        <w:ind w:left="720" w:hanging="360"/>
      </w:pPr>
      <w:r>
        <w:rPr>
          <w:b/>
          <w:bCs/>
          <w:rtl w:val="0"/>
        </w:rPr>
        <w:t>Добавь мягкий CTA</w:t>
      </w:r>
      <w:r>
        <w:rPr>
          <w:b/>
          <w:bCs/>
          <w:rtl w:val="0"/>
        </w:rPr>
        <w:br w:type="textWrapping"/>
      </w:r>
      <w:r>
        <w:rPr>
          <w:rtl w:val="0"/>
        </w:rPr>
        <w:t>Не уверены в выборе? Оставьте заявку — я подскажу оптимальный вариант.</w:t>
      </w:r>
    </w:p>
    <w:p w14:paraId="0000037A">
      <w:pPr>
        <w:numPr>
          <w:ilvl w:val="0"/>
          <w:numId w:val="70"/>
        </w:numPr>
        <w:spacing w:before="0" w:after="0"/>
        <w:ind w:left="720" w:hanging="360"/>
      </w:pPr>
      <w:r>
        <w:rPr>
          <w:b/>
          <w:bCs/>
          <w:rtl w:val="0"/>
        </w:rPr>
        <w:t>Не требуй контакт до расчёта</w:t>
      </w:r>
      <w:r>
        <w:rPr>
          <w:b/>
          <w:bCs/>
          <w:rtl w:val="0"/>
        </w:rPr>
        <w:br w:type="textWrapping"/>
      </w:r>
      <w:r>
        <w:rPr>
          <w:rtl w:val="0"/>
        </w:rPr>
        <w:t>Сначала дай пользу, потом проси контакт.</w:t>
      </w:r>
    </w:p>
    <w:p w14:paraId="0000037B">
      <w:pPr>
        <w:numPr>
          <w:ilvl w:val="0"/>
          <w:numId w:val="70"/>
        </w:numPr>
        <w:spacing w:before="0" w:after="240"/>
        <w:ind w:left="720" w:hanging="360"/>
      </w:pPr>
      <w:r>
        <w:rPr>
          <w:b/>
          <w:bCs/>
          <w:rtl w:val="0"/>
        </w:rPr>
        <w:t>Делай результат позитивным</w:t>
      </w:r>
      <w:r>
        <w:rPr>
          <w:b/>
          <w:bCs/>
          <w:rtl w:val="0"/>
        </w:rPr>
        <w:br w:type="textWrapping"/>
      </w:r>
      <w:r>
        <w:rPr>
          <w:rtl w:val="0"/>
        </w:rPr>
        <w:t>Не “дорого”, а “ориентир по бюджету”.</w:t>
      </w:r>
    </w:p>
    <w:p w14:paraId="0000037C">
      <w:r>
        <w:pict>
          <v:rect id="_x0000_i106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7D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196" w:name="_5ohx711vlwvp" w:colFirst="0" w:colLast="0"/>
      <w:bookmarkEnd w:id="196"/>
      <w:r>
        <w:rPr>
          <w:b/>
          <w:bCs/>
          <w:sz w:val="46"/>
          <w:szCs w:val="46"/>
          <w:rtl w:val="0"/>
        </w:rPr>
        <w:t>21. Рекомендации по дизайну</w:t>
      </w:r>
    </w:p>
    <w:p w14:paraId="0000037E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97" w:name="_e5sho14ydqzw" w:colFirst="0" w:colLast="0"/>
      <w:bookmarkEnd w:id="197"/>
      <w:r>
        <w:rPr>
          <w:b/>
          <w:bCs/>
          <w:sz w:val="34"/>
          <w:szCs w:val="34"/>
          <w:rtl w:val="0"/>
        </w:rPr>
        <w:t>21.1. Какой стиль подойдёт</w:t>
      </w:r>
    </w:p>
    <w:p w14:paraId="0000037F">
      <w:pPr>
        <w:spacing w:before="240" w:after="240"/>
      </w:pPr>
      <w:r>
        <w:rPr>
          <w:rtl w:val="0"/>
        </w:rPr>
        <w:t>Лучший стиль для такого сайта:</w:t>
      </w:r>
    </w:p>
    <w:p w14:paraId="00000380">
      <w:pPr>
        <w:spacing w:before="240" w:after="240"/>
        <w:rPr>
          <w:b/>
          <w:bCs/>
        </w:rPr>
      </w:pPr>
      <w:r>
        <w:rPr>
          <w:b/>
          <w:bCs/>
          <w:rtl w:val="0"/>
        </w:rPr>
        <w:t>современный, чистый, технологичный, но не холодный.</w:t>
      </w:r>
    </w:p>
    <w:p w14:paraId="00000381">
      <w:pPr>
        <w:spacing w:before="240" w:after="240"/>
      </w:pPr>
      <w:r>
        <w:rPr>
          <w:rtl w:val="0"/>
        </w:rPr>
        <w:t>Тебе нужно показать, что ты умеешь делать качественные лендинги, поэтому дизайн самого портфолио должен быть твоим главным кейсом.</w:t>
      </w:r>
    </w:p>
    <w:p w14:paraId="00000382">
      <w:pPr>
        <w:spacing w:before="240" w:after="240"/>
      </w:pPr>
      <w:r>
        <w:rPr>
          <w:rtl w:val="0"/>
        </w:rPr>
        <w:t>Подойдут направления:</w:t>
      </w:r>
    </w:p>
    <w:p w14:paraId="00000383">
      <w:pPr>
        <w:numPr>
          <w:ilvl w:val="0"/>
          <w:numId w:val="71"/>
        </w:numPr>
        <w:spacing w:before="240" w:after="0"/>
        <w:ind w:left="720" w:hanging="360"/>
      </w:pPr>
      <w:r>
        <w:rPr>
          <w:rtl w:val="0"/>
        </w:rPr>
        <w:t>clean minimal;</w:t>
      </w:r>
    </w:p>
    <w:p w14:paraId="00000384">
      <w:pPr>
        <w:numPr>
          <w:ilvl w:val="0"/>
          <w:numId w:val="71"/>
        </w:numPr>
        <w:spacing w:before="0" w:after="0"/>
        <w:ind w:left="720" w:hanging="360"/>
      </w:pPr>
      <w:r>
        <w:rPr>
          <w:rtl w:val="0"/>
        </w:rPr>
        <w:t>dark/light tech;</w:t>
      </w:r>
    </w:p>
    <w:p w14:paraId="00000385">
      <w:pPr>
        <w:numPr>
          <w:ilvl w:val="0"/>
          <w:numId w:val="71"/>
        </w:numPr>
        <w:spacing w:before="0" w:after="0"/>
        <w:ind w:left="720" w:hanging="360"/>
      </w:pPr>
      <w:r>
        <w:rPr>
          <w:rtl w:val="0"/>
        </w:rPr>
        <w:t>modern agency style;</w:t>
      </w:r>
    </w:p>
    <w:p w14:paraId="00000386">
      <w:pPr>
        <w:numPr>
          <w:ilvl w:val="0"/>
          <w:numId w:val="71"/>
        </w:numPr>
        <w:spacing w:before="0" w:after="0"/>
        <w:ind w:left="720" w:hanging="360"/>
      </w:pPr>
      <w:r>
        <w:rPr>
          <w:rtl w:val="0"/>
        </w:rPr>
        <w:t>аккуратный SaaS-style;</w:t>
      </w:r>
    </w:p>
    <w:p w14:paraId="00000387">
      <w:pPr>
        <w:numPr>
          <w:ilvl w:val="0"/>
          <w:numId w:val="71"/>
        </w:numPr>
        <w:spacing w:before="0" w:after="0"/>
        <w:ind w:left="720" w:hanging="360"/>
      </w:pPr>
      <w:r>
        <w:rPr>
          <w:rtl w:val="0"/>
        </w:rPr>
        <w:t>editorial blocks;</w:t>
      </w:r>
    </w:p>
    <w:p w14:paraId="00000388">
      <w:pPr>
        <w:numPr>
          <w:ilvl w:val="0"/>
          <w:numId w:val="71"/>
        </w:numPr>
        <w:spacing w:before="0" w:after="0"/>
        <w:ind w:left="720" w:hanging="360"/>
      </w:pPr>
      <w:r>
        <w:rPr>
          <w:rtl w:val="0"/>
        </w:rPr>
        <w:t>карточный интерфейс;</w:t>
      </w:r>
    </w:p>
    <w:p w14:paraId="00000389">
      <w:pPr>
        <w:numPr>
          <w:ilvl w:val="0"/>
          <w:numId w:val="71"/>
        </w:numPr>
        <w:spacing w:before="0" w:after="0"/>
        <w:ind w:left="720" w:hanging="360"/>
      </w:pPr>
      <w:r>
        <w:rPr>
          <w:rtl w:val="0"/>
        </w:rPr>
        <w:t>крупная типографика;</w:t>
      </w:r>
    </w:p>
    <w:p w14:paraId="0000038A">
      <w:pPr>
        <w:numPr>
          <w:ilvl w:val="0"/>
          <w:numId w:val="71"/>
        </w:numPr>
        <w:spacing w:before="0" w:after="0"/>
        <w:ind w:left="720" w:hanging="360"/>
      </w:pPr>
      <w:r>
        <w:rPr>
          <w:rtl w:val="0"/>
        </w:rPr>
        <w:t>мягкие градиенты;</w:t>
      </w:r>
    </w:p>
    <w:p w14:paraId="0000038B">
      <w:pPr>
        <w:numPr>
          <w:ilvl w:val="0"/>
          <w:numId w:val="71"/>
        </w:numPr>
        <w:spacing w:before="0" w:after="240"/>
        <w:ind w:left="720" w:hanging="360"/>
      </w:pPr>
      <w:r>
        <w:rPr>
          <w:rtl w:val="0"/>
        </w:rPr>
        <w:t>много воздуха.</w:t>
      </w:r>
    </w:p>
    <w:p w14:paraId="0000038C">
      <w:pPr>
        <w:spacing w:before="240" w:after="240"/>
      </w:pPr>
      <w:r>
        <w:rPr>
          <w:rtl w:val="0"/>
        </w:rPr>
        <w:t>Не стоит делать слишком “дизайнерский арт-сайт”, где красиво, но непонятно, куда нажимать.</w:t>
      </w:r>
    </w:p>
    <w:p w14:paraId="0000038D">
      <w:r>
        <w:pict>
          <v:rect id="_x0000_i106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8E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98" w:name="_cq9f8zkn9oo9" w:colFirst="0" w:colLast="0"/>
      <w:bookmarkEnd w:id="198"/>
      <w:r>
        <w:rPr>
          <w:b/>
          <w:bCs/>
          <w:sz w:val="34"/>
          <w:szCs w:val="34"/>
          <w:rtl w:val="0"/>
        </w:rPr>
        <w:t>21.2. Цвета</w:t>
      </w:r>
    </w:p>
    <w:p w14:paraId="0000038F">
      <w:pPr>
        <w:spacing w:before="240" w:after="240"/>
      </w:pPr>
      <w:r>
        <w:rPr>
          <w:rtl w:val="0"/>
        </w:rPr>
        <w:t>Можно выбрать одну из трёх стратегий.</w:t>
      </w:r>
    </w:p>
    <w:p w14:paraId="00000390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9" w:name="_5a0a0mqubyu" w:colFirst="0" w:colLast="0"/>
      <w:bookmarkEnd w:id="199"/>
      <w:r>
        <w:rPr>
          <w:b/>
          <w:bCs/>
          <w:color w:val="000000"/>
          <w:sz w:val="26"/>
          <w:szCs w:val="26"/>
          <w:rtl w:val="0"/>
        </w:rPr>
        <w:t>Вариант 1: Светлый профессиональный</w:t>
      </w:r>
    </w:p>
    <w:p w14:paraId="00000391">
      <w:pPr>
        <w:numPr>
          <w:ilvl w:val="0"/>
          <w:numId w:val="72"/>
        </w:numPr>
        <w:spacing w:before="240" w:after="0"/>
        <w:ind w:left="720" w:hanging="360"/>
      </w:pPr>
      <w:r>
        <w:rPr>
          <w:rtl w:val="0"/>
        </w:rPr>
        <w:t>фон: #F7F8FA / #FFFFFF;</w:t>
      </w:r>
    </w:p>
    <w:p w14:paraId="00000392">
      <w:pPr>
        <w:numPr>
          <w:ilvl w:val="0"/>
          <w:numId w:val="72"/>
        </w:numPr>
        <w:spacing w:before="0" w:after="0"/>
        <w:ind w:left="720" w:hanging="360"/>
      </w:pPr>
      <w:r>
        <w:rPr>
          <w:rtl w:val="0"/>
        </w:rPr>
        <w:t>текст: #111827;</w:t>
      </w:r>
    </w:p>
    <w:p w14:paraId="00000393">
      <w:pPr>
        <w:numPr>
          <w:ilvl w:val="0"/>
          <w:numId w:val="72"/>
        </w:numPr>
        <w:spacing w:before="0" w:after="0"/>
        <w:ind w:left="720" w:hanging="360"/>
      </w:pPr>
      <w:r>
        <w:rPr>
          <w:rtl w:val="0"/>
        </w:rPr>
        <w:t>вторичный текст: #6B7280;</w:t>
      </w:r>
    </w:p>
    <w:p w14:paraId="00000394">
      <w:pPr>
        <w:numPr>
          <w:ilvl w:val="0"/>
          <w:numId w:val="72"/>
        </w:numPr>
        <w:spacing w:before="0" w:after="0"/>
        <w:ind w:left="720" w:hanging="360"/>
      </w:pPr>
      <w:r>
        <w:rPr>
          <w:rtl w:val="0"/>
        </w:rPr>
        <w:t>акцент: синий, фиолетовый, зелёный или оранжевый;</w:t>
      </w:r>
    </w:p>
    <w:p w14:paraId="00000395">
      <w:pPr>
        <w:numPr>
          <w:ilvl w:val="0"/>
          <w:numId w:val="72"/>
        </w:numPr>
        <w:spacing w:before="0" w:after="240"/>
        <w:ind w:left="720" w:hanging="360"/>
      </w:pPr>
      <w:r>
        <w:rPr>
          <w:rtl w:val="0"/>
        </w:rPr>
        <w:t>карточки: белые с лёгкой тенью.</w:t>
      </w:r>
    </w:p>
    <w:p w14:paraId="00000396">
      <w:pPr>
        <w:spacing w:before="240" w:after="240"/>
      </w:pPr>
      <w:r>
        <w:rPr>
          <w:rtl w:val="0"/>
        </w:rPr>
        <w:t>Подходит, если хочешь выглядеть спокойно и универсально.</w:t>
      </w:r>
    </w:p>
    <w:p w14:paraId="00000397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0" w:name="_1odrgwr3j43x" w:colFirst="0" w:colLast="0"/>
      <w:bookmarkEnd w:id="200"/>
      <w:r>
        <w:rPr>
          <w:b/>
          <w:bCs/>
          <w:color w:val="000000"/>
          <w:sz w:val="26"/>
          <w:szCs w:val="26"/>
          <w:rtl w:val="0"/>
        </w:rPr>
        <w:t>Вариант 2: Тёмный технологичный</w:t>
      </w:r>
    </w:p>
    <w:p w14:paraId="00000398">
      <w:pPr>
        <w:numPr>
          <w:ilvl w:val="0"/>
          <w:numId w:val="73"/>
        </w:numPr>
        <w:spacing w:before="240" w:after="0"/>
        <w:ind w:left="720" w:hanging="360"/>
      </w:pPr>
      <w:r>
        <w:rPr>
          <w:rtl w:val="0"/>
        </w:rPr>
        <w:t>фон: #0B0F19;</w:t>
      </w:r>
    </w:p>
    <w:p w14:paraId="00000399">
      <w:pPr>
        <w:numPr>
          <w:ilvl w:val="0"/>
          <w:numId w:val="73"/>
        </w:numPr>
        <w:spacing w:before="0" w:after="0"/>
        <w:ind w:left="720" w:hanging="360"/>
      </w:pPr>
      <w:r>
        <w:rPr>
          <w:rtl w:val="0"/>
        </w:rPr>
        <w:t>карточки: #111827;</w:t>
      </w:r>
    </w:p>
    <w:p w14:paraId="0000039A">
      <w:pPr>
        <w:numPr>
          <w:ilvl w:val="0"/>
          <w:numId w:val="73"/>
        </w:numPr>
        <w:spacing w:before="0" w:after="0"/>
        <w:ind w:left="720" w:hanging="360"/>
      </w:pPr>
      <w:r>
        <w:rPr>
          <w:rtl w:val="0"/>
        </w:rPr>
        <w:t>текст: #F9FAFB;</w:t>
      </w:r>
    </w:p>
    <w:p w14:paraId="0000039B">
      <w:pPr>
        <w:numPr>
          <w:ilvl w:val="0"/>
          <w:numId w:val="73"/>
        </w:numPr>
        <w:spacing w:before="0" w:after="0"/>
        <w:ind w:left="720" w:hanging="360"/>
      </w:pPr>
      <w:r>
        <w:rPr>
          <w:rtl w:val="0"/>
        </w:rPr>
        <w:t>акцент: cyan / violet / lime;</w:t>
      </w:r>
    </w:p>
    <w:p w14:paraId="0000039C">
      <w:pPr>
        <w:numPr>
          <w:ilvl w:val="0"/>
          <w:numId w:val="73"/>
        </w:numPr>
        <w:spacing w:before="0" w:after="240"/>
        <w:ind w:left="720" w:hanging="360"/>
      </w:pPr>
      <w:r>
        <w:rPr>
          <w:rtl w:val="0"/>
        </w:rPr>
        <w:t>градиенты и glow-эффекты умеренно.</w:t>
      </w:r>
    </w:p>
    <w:p w14:paraId="0000039D">
      <w:pPr>
        <w:spacing w:before="240" w:after="240"/>
      </w:pPr>
      <w:r>
        <w:rPr>
          <w:rtl w:val="0"/>
        </w:rPr>
        <w:t>Подходит, если хочешь подчеркнуть разработку и JS-интерактив.</w:t>
      </w:r>
    </w:p>
    <w:p w14:paraId="0000039E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1" w:name="_1wcy67dxkqec" w:colFirst="0" w:colLast="0"/>
      <w:bookmarkEnd w:id="201"/>
      <w:r>
        <w:rPr>
          <w:b/>
          <w:bCs/>
          <w:color w:val="000000"/>
          <w:sz w:val="26"/>
          <w:szCs w:val="26"/>
          <w:rtl w:val="0"/>
        </w:rPr>
        <w:t>Вариант 3: Комбинированный</w:t>
      </w:r>
    </w:p>
    <w:p w14:paraId="0000039F">
      <w:pPr>
        <w:numPr>
          <w:ilvl w:val="0"/>
          <w:numId w:val="74"/>
        </w:numPr>
        <w:spacing w:before="240" w:after="0"/>
        <w:ind w:left="720" w:hanging="360"/>
      </w:pPr>
      <w:r>
        <w:rPr>
          <w:rtl w:val="0"/>
        </w:rPr>
        <w:t>первый экран тёмный;</w:t>
      </w:r>
    </w:p>
    <w:p w14:paraId="000003A0">
      <w:pPr>
        <w:numPr>
          <w:ilvl w:val="0"/>
          <w:numId w:val="74"/>
        </w:numPr>
        <w:spacing w:before="0" w:after="0"/>
        <w:ind w:left="720" w:hanging="360"/>
      </w:pPr>
      <w:r>
        <w:rPr>
          <w:rtl w:val="0"/>
        </w:rPr>
        <w:t>основная часть светлая;</w:t>
      </w:r>
    </w:p>
    <w:p w14:paraId="000003A1">
      <w:pPr>
        <w:numPr>
          <w:ilvl w:val="0"/>
          <w:numId w:val="74"/>
        </w:numPr>
        <w:spacing w:before="0" w:after="240"/>
        <w:ind w:left="720" w:hanging="360"/>
      </w:pPr>
      <w:r>
        <w:rPr>
          <w:rtl w:val="0"/>
        </w:rPr>
        <w:t>кейсы и CTA — акцентные.</w:t>
      </w:r>
    </w:p>
    <w:p w14:paraId="000003A2">
      <w:pPr>
        <w:spacing w:before="240" w:after="240"/>
      </w:pPr>
      <w:r>
        <w:rPr>
          <w:rtl w:val="0"/>
        </w:rPr>
        <w:t>Это часто хороший баланс: wow-эффект + читаемость.</w:t>
      </w:r>
    </w:p>
    <w:p w14:paraId="000003A3">
      <w:r>
        <w:pict>
          <v:rect id="_x0000_i107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A4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02" w:name="_11sda5gkvnym" w:colFirst="0" w:colLast="0"/>
      <w:bookmarkEnd w:id="202"/>
      <w:r>
        <w:rPr>
          <w:b/>
          <w:bCs/>
          <w:sz w:val="34"/>
          <w:szCs w:val="34"/>
          <w:rtl w:val="0"/>
        </w:rPr>
        <w:t>21.3. Шрифты</w:t>
      </w:r>
    </w:p>
    <w:p w14:paraId="000003A5">
      <w:pPr>
        <w:spacing w:before="240" w:after="240"/>
      </w:pPr>
      <w:r>
        <w:rPr>
          <w:rtl w:val="0"/>
        </w:rPr>
        <w:t>Подойдут современные grotesk-шрифты:</w:t>
      </w:r>
    </w:p>
    <w:p w14:paraId="000003A6">
      <w:pPr>
        <w:numPr>
          <w:ilvl w:val="0"/>
          <w:numId w:val="75"/>
        </w:numPr>
        <w:spacing w:before="240" w:after="0"/>
        <w:ind w:left="720" w:hanging="360"/>
      </w:pPr>
      <w:r>
        <w:rPr>
          <w:rtl w:val="0"/>
        </w:rPr>
        <w:t>Inter;</w:t>
      </w:r>
    </w:p>
    <w:p w14:paraId="000003A7">
      <w:pPr>
        <w:numPr>
          <w:ilvl w:val="0"/>
          <w:numId w:val="75"/>
        </w:numPr>
        <w:spacing w:before="0" w:after="0"/>
        <w:ind w:left="720" w:hanging="360"/>
      </w:pPr>
      <w:r>
        <w:rPr>
          <w:rtl w:val="0"/>
        </w:rPr>
        <w:t>Manrope;</w:t>
      </w:r>
    </w:p>
    <w:p w14:paraId="000003A8">
      <w:pPr>
        <w:numPr>
          <w:ilvl w:val="0"/>
          <w:numId w:val="75"/>
        </w:numPr>
        <w:spacing w:before="0" w:after="0"/>
        <w:ind w:left="720" w:hanging="360"/>
      </w:pPr>
      <w:r>
        <w:rPr>
          <w:rtl w:val="0"/>
        </w:rPr>
        <w:t>Onest;</w:t>
      </w:r>
    </w:p>
    <w:p w14:paraId="000003A9">
      <w:pPr>
        <w:numPr>
          <w:ilvl w:val="0"/>
          <w:numId w:val="75"/>
        </w:numPr>
        <w:spacing w:before="0" w:after="0"/>
        <w:ind w:left="720" w:hanging="360"/>
      </w:pPr>
      <w:r>
        <w:rPr>
          <w:rtl w:val="0"/>
        </w:rPr>
        <w:t>Golos Text;</w:t>
      </w:r>
    </w:p>
    <w:p w14:paraId="000003AA">
      <w:pPr>
        <w:numPr>
          <w:ilvl w:val="0"/>
          <w:numId w:val="75"/>
        </w:numPr>
        <w:spacing w:before="0" w:after="0"/>
        <w:ind w:left="720" w:hanging="360"/>
      </w:pPr>
      <w:r>
        <w:rPr>
          <w:rtl w:val="0"/>
        </w:rPr>
        <w:t>Geologica;</w:t>
      </w:r>
    </w:p>
    <w:p w14:paraId="000003AB">
      <w:pPr>
        <w:numPr>
          <w:ilvl w:val="0"/>
          <w:numId w:val="75"/>
        </w:numPr>
        <w:spacing w:before="0" w:after="0"/>
        <w:ind w:left="720" w:hanging="360"/>
      </w:pPr>
      <w:r>
        <w:rPr>
          <w:rtl w:val="0"/>
        </w:rPr>
        <w:t>Montserrat, но аккуратно;</w:t>
      </w:r>
    </w:p>
    <w:p w14:paraId="000003AC">
      <w:pPr>
        <w:numPr>
          <w:ilvl w:val="0"/>
          <w:numId w:val="75"/>
        </w:numPr>
        <w:spacing w:before="0" w:after="240"/>
        <w:ind w:left="720" w:hanging="360"/>
      </w:pPr>
      <w:r>
        <w:rPr>
          <w:rtl w:val="0"/>
        </w:rPr>
        <w:t>IBM Plex Sans.</w:t>
      </w:r>
    </w:p>
    <w:p w14:paraId="000003AD">
      <w:pPr>
        <w:spacing w:before="240" w:after="240"/>
      </w:pPr>
      <w:r>
        <w:rPr>
          <w:rtl w:val="0"/>
        </w:rPr>
        <w:t>Рекомендация:</w:t>
      </w:r>
    </w:p>
    <w:p w14:paraId="000003AE">
      <w:pPr>
        <w:numPr>
          <w:ilvl w:val="0"/>
          <w:numId w:val="76"/>
        </w:numPr>
        <w:spacing w:before="240" w:after="0"/>
        <w:ind w:left="720" w:hanging="360"/>
      </w:pPr>
      <w:r>
        <w:rPr>
          <w:rtl w:val="0"/>
        </w:rPr>
        <w:t>заголовки: Manrope / Onest / Geologica;</w:t>
      </w:r>
    </w:p>
    <w:p w14:paraId="000003AF">
      <w:pPr>
        <w:numPr>
          <w:ilvl w:val="0"/>
          <w:numId w:val="76"/>
        </w:numPr>
        <w:spacing w:before="0" w:after="0"/>
        <w:ind w:left="720" w:hanging="360"/>
      </w:pPr>
      <w:r>
        <w:rPr>
          <w:rtl w:val="0"/>
        </w:rPr>
        <w:t>текст: Inter / Golos Text;</w:t>
      </w:r>
    </w:p>
    <w:p w14:paraId="000003B0">
      <w:pPr>
        <w:numPr>
          <w:ilvl w:val="0"/>
          <w:numId w:val="76"/>
        </w:numPr>
        <w:spacing w:before="0" w:after="240"/>
        <w:ind w:left="720" w:hanging="360"/>
      </w:pPr>
      <w:r>
        <w:rPr>
          <w:rtl w:val="0"/>
        </w:rPr>
        <w:t>кодовые бейджи: JetBrains Mono.</w:t>
      </w:r>
    </w:p>
    <w:p w14:paraId="000003B1">
      <w:r>
        <w:pict>
          <v:rect id="_x0000_i107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B2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03" w:name="_mn8i60xwrf6t" w:colFirst="0" w:colLast="0"/>
      <w:bookmarkEnd w:id="203"/>
      <w:r>
        <w:rPr>
          <w:b/>
          <w:bCs/>
          <w:sz w:val="34"/>
          <w:szCs w:val="34"/>
          <w:rtl w:val="0"/>
        </w:rPr>
        <w:t>21.4. Визуальный подход</w:t>
      </w:r>
    </w:p>
    <w:p w14:paraId="000003B3">
      <w:pPr>
        <w:spacing w:before="240" w:after="240"/>
      </w:pPr>
      <w:r>
        <w:rPr>
          <w:rtl w:val="0"/>
        </w:rPr>
        <w:t>Используй:</w:t>
      </w:r>
    </w:p>
    <w:p w14:paraId="000003B4">
      <w:pPr>
        <w:numPr>
          <w:ilvl w:val="0"/>
          <w:numId w:val="77"/>
        </w:numPr>
        <w:spacing w:before="240" w:after="0"/>
        <w:ind w:left="720" w:hanging="360"/>
      </w:pPr>
      <w:r>
        <w:rPr>
          <w:rtl w:val="0"/>
        </w:rPr>
        <w:t>крупные заголовки;</w:t>
      </w:r>
    </w:p>
    <w:p w14:paraId="000003B5">
      <w:pPr>
        <w:numPr>
          <w:ilvl w:val="0"/>
          <w:numId w:val="77"/>
        </w:numPr>
        <w:spacing w:before="0" w:after="0"/>
        <w:ind w:left="720" w:hanging="360"/>
      </w:pPr>
      <w:r>
        <w:rPr>
          <w:rtl w:val="0"/>
        </w:rPr>
        <w:t>короткие абзацы;</w:t>
      </w:r>
    </w:p>
    <w:p w14:paraId="000003B6">
      <w:pPr>
        <w:numPr>
          <w:ilvl w:val="0"/>
          <w:numId w:val="77"/>
        </w:numPr>
        <w:spacing w:before="0" w:after="0"/>
        <w:ind w:left="720" w:hanging="360"/>
      </w:pPr>
      <w:r>
        <w:rPr>
          <w:rtl w:val="0"/>
        </w:rPr>
        <w:t>сетки карточек;</w:t>
      </w:r>
    </w:p>
    <w:p w14:paraId="000003B7">
      <w:pPr>
        <w:numPr>
          <w:ilvl w:val="0"/>
          <w:numId w:val="77"/>
        </w:numPr>
        <w:spacing w:before="0" w:after="0"/>
        <w:ind w:left="720" w:hanging="360"/>
      </w:pPr>
      <w:r>
        <w:rPr>
          <w:rtl w:val="0"/>
        </w:rPr>
        <w:t>mockup-превью;</w:t>
      </w:r>
    </w:p>
    <w:p w14:paraId="000003B8">
      <w:pPr>
        <w:numPr>
          <w:ilvl w:val="0"/>
          <w:numId w:val="77"/>
        </w:numPr>
        <w:spacing w:before="0" w:after="0"/>
        <w:ind w:left="720" w:hanging="360"/>
      </w:pPr>
      <w:r>
        <w:rPr>
          <w:rtl w:val="0"/>
        </w:rPr>
        <w:t>hover-состояния;</w:t>
      </w:r>
    </w:p>
    <w:p w14:paraId="000003B9">
      <w:pPr>
        <w:numPr>
          <w:ilvl w:val="0"/>
          <w:numId w:val="77"/>
        </w:numPr>
        <w:spacing w:before="0" w:after="0"/>
        <w:ind w:left="720" w:hanging="360"/>
      </w:pPr>
      <w:r>
        <w:rPr>
          <w:rtl w:val="0"/>
        </w:rPr>
        <w:t>тёмные вставки для акцентов;</w:t>
      </w:r>
    </w:p>
    <w:p w14:paraId="000003BA">
      <w:pPr>
        <w:numPr>
          <w:ilvl w:val="0"/>
          <w:numId w:val="77"/>
        </w:numPr>
        <w:spacing w:before="0" w:after="0"/>
        <w:ind w:left="720" w:hanging="360"/>
      </w:pPr>
      <w:r>
        <w:rPr>
          <w:rtl w:val="0"/>
        </w:rPr>
        <w:t>реальные скриншоты работ;</w:t>
      </w:r>
    </w:p>
    <w:p w14:paraId="000003BB">
      <w:pPr>
        <w:numPr>
          <w:ilvl w:val="0"/>
          <w:numId w:val="77"/>
        </w:numPr>
        <w:spacing w:before="0" w:after="0"/>
        <w:ind w:left="720" w:hanging="360"/>
      </w:pPr>
      <w:r>
        <w:rPr>
          <w:rtl w:val="0"/>
        </w:rPr>
        <w:t>mobile-превью рядом с desktop;</w:t>
      </w:r>
    </w:p>
    <w:p w14:paraId="000003BC">
      <w:pPr>
        <w:numPr>
          <w:ilvl w:val="0"/>
          <w:numId w:val="77"/>
        </w:numPr>
        <w:spacing w:before="0" w:after="240"/>
        <w:ind w:left="720" w:hanging="360"/>
      </w:pPr>
      <w:r>
        <w:rPr>
          <w:rtl w:val="0"/>
        </w:rPr>
        <w:t>“живые” элементы интерфейса.</w:t>
      </w:r>
    </w:p>
    <w:p w14:paraId="000003BD">
      <w:pPr>
        <w:spacing w:before="240" w:after="240"/>
      </w:pPr>
      <w:r>
        <w:rPr>
          <w:rtl w:val="0"/>
        </w:rPr>
        <w:t>Сайт должен выглядеть так, будто ты уже демонстрируешь клиенту качество будущего лендинга.</w:t>
      </w:r>
    </w:p>
    <w:p w14:paraId="000003BE">
      <w:r>
        <w:pict>
          <v:rect id="_x0000_i107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BF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04" w:name="_vtuvnal28ddb" w:colFirst="0" w:colLast="0"/>
      <w:bookmarkEnd w:id="204"/>
      <w:r>
        <w:rPr>
          <w:b/>
          <w:bCs/>
          <w:sz w:val="34"/>
          <w:szCs w:val="34"/>
          <w:rtl w:val="0"/>
        </w:rPr>
        <w:t>21.5. Как сделать современно, но не перегруженно</w:t>
      </w:r>
    </w:p>
    <w:p w14:paraId="000003C0">
      <w:pPr>
        <w:spacing w:before="240" w:after="240"/>
      </w:pPr>
      <w:r>
        <w:rPr>
          <w:rtl w:val="0"/>
        </w:rPr>
        <w:t>Правила:</w:t>
      </w:r>
    </w:p>
    <w:p w14:paraId="000003C1">
      <w:pPr>
        <w:numPr>
          <w:ilvl w:val="0"/>
          <w:numId w:val="78"/>
        </w:numPr>
        <w:spacing w:before="240" w:after="0"/>
        <w:ind w:left="720" w:hanging="360"/>
      </w:pPr>
      <w:r>
        <w:rPr>
          <w:b/>
          <w:bCs/>
          <w:rtl w:val="0"/>
        </w:rPr>
        <w:t>Один главный акцентный цвет</w:t>
      </w:r>
      <w:r>
        <w:rPr>
          <w:b/>
          <w:bCs/>
          <w:rtl w:val="0"/>
        </w:rPr>
        <w:br w:type="textWrapping"/>
      </w:r>
      <w:r>
        <w:rPr>
          <w:rtl w:val="0"/>
        </w:rPr>
        <w:t>Не используй 5 ярких цветов одновременно.</w:t>
      </w:r>
    </w:p>
    <w:p w14:paraId="000003C2">
      <w:pPr>
        <w:numPr>
          <w:ilvl w:val="0"/>
          <w:numId w:val="78"/>
        </w:numPr>
        <w:spacing w:before="0" w:after="0"/>
        <w:ind w:left="720" w:hanging="360"/>
      </w:pPr>
      <w:r>
        <w:rPr>
          <w:b/>
          <w:bCs/>
          <w:rtl w:val="0"/>
        </w:rPr>
        <w:t>Много воздуха</w:t>
      </w:r>
      <w:r>
        <w:rPr>
          <w:b/>
          <w:bCs/>
          <w:rtl w:val="0"/>
        </w:rPr>
        <w:br w:type="textWrapping"/>
      </w:r>
      <w:r>
        <w:rPr>
          <w:rtl w:val="0"/>
        </w:rPr>
        <w:t>Секции должны дышать.</w:t>
      </w:r>
    </w:p>
    <w:p w14:paraId="000003C3">
      <w:pPr>
        <w:numPr>
          <w:ilvl w:val="0"/>
          <w:numId w:val="78"/>
        </w:numPr>
        <w:spacing w:before="0" w:after="0"/>
        <w:ind w:left="720" w:hanging="360"/>
      </w:pPr>
      <w:r>
        <w:rPr>
          <w:b/>
          <w:bCs/>
          <w:rtl w:val="0"/>
        </w:rPr>
        <w:t>Не больше 2 шрифтов</w:t>
      </w:r>
      <w:r>
        <w:rPr>
          <w:b/>
          <w:bCs/>
          <w:rtl w:val="0"/>
        </w:rPr>
        <w:br w:type="textWrapping"/>
      </w:r>
      <w:r>
        <w:rPr>
          <w:rtl w:val="0"/>
        </w:rPr>
        <w:t>Иначе будет визуальный шум.</w:t>
      </w:r>
    </w:p>
    <w:p w14:paraId="000003C4">
      <w:pPr>
        <w:numPr>
          <w:ilvl w:val="0"/>
          <w:numId w:val="78"/>
        </w:numPr>
        <w:spacing w:before="0" w:after="0"/>
        <w:ind w:left="720" w:hanging="360"/>
      </w:pPr>
      <w:r>
        <w:rPr>
          <w:b/>
          <w:bCs/>
          <w:rtl w:val="0"/>
        </w:rPr>
        <w:t>Анимации только там, где они помогают</w:t>
      </w:r>
      <w:r>
        <w:rPr>
          <w:b/>
          <w:bCs/>
          <w:rtl w:val="0"/>
        </w:rPr>
        <w:br w:type="textWrapping"/>
      </w:r>
      <w:r>
        <w:rPr>
          <w:rtl w:val="0"/>
        </w:rPr>
        <w:t>Не надо анимировать всё подряд.</w:t>
      </w:r>
    </w:p>
    <w:p w14:paraId="000003C5">
      <w:pPr>
        <w:numPr>
          <w:ilvl w:val="0"/>
          <w:numId w:val="78"/>
        </w:numPr>
        <w:spacing w:before="0" w:after="0"/>
        <w:ind w:left="720" w:hanging="360"/>
      </w:pPr>
      <w:r>
        <w:rPr>
          <w:b/>
          <w:bCs/>
          <w:rtl w:val="0"/>
        </w:rPr>
        <w:t>Каждый блок должен иметь смысл</w:t>
      </w:r>
      <w:r>
        <w:rPr>
          <w:b/>
          <w:bCs/>
          <w:rtl w:val="0"/>
        </w:rPr>
        <w:br w:type="textWrapping"/>
      </w:r>
      <w:r>
        <w:rPr>
          <w:rtl w:val="0"/>
        </w:rPr>
        <w:t>Если секция не ведёт к доверию или заявке — убрать.</w:t>
      </w:r>
    </w:p>
    <w:p w14:paraId="000003C6">
      <w:pPr>
        <w:numPr>
          <w:ilvl w:val="0"/>
          <w:numId w:val="78"/>
        </w:numPr>
        <w:spacing w:before="0" w:after="0"/>
        <w:ind w:left="720" w:hanging="360"/>
      </w:pPr>
      <w:r>
        <w:rPr>
          <w:b/>
          <w:bCs/>
          <w:rtl w:val="0"/>
        </w:rPr>
        <w:t>Контрастные CTA</w:t>
      </w:r>
      <w:r>
        <w:rPr>
          <w:b/>
          <w:bCs/>
          <w:rtl w:val="0"/>
        </w:rPr>
        <w:br w:type="textWrapping"/>
      </w:r>
      <w:r>
        <w:rPr>
          <w:rtl w:val="0"/>
        </w:rPr>
        <w:t>Кнопки должны быть заметны.</w:t>
      </w:r>
    </w:p>
    <w:p w14:paraId="000003C7">
      <w:pPr>
        <w:numPr>
          <w:ilvl w:val="0"/>
          <w:numId w:val="78"/>
        </w:numPr>
        <w:spacing w:before="0" w:after="240"/>
        <w:ind w:left="720" w:hanging="360"/>
      </w:pPr>
      <w:r>
        <w:rPr>
          <w:b/>
          <w:bCs/>
          <w:rtl w:val="0"/>
        </w:rPr>
        <w:t>Сильная мобильная версия</w:t>
      </w:r>
      <w:r>
        <w:rPr>
          <w:b/>
          <w:bCs/>
          <w:rtl w:val="0"/>
        </w:rPr>
        <w:br w:type="textWrapping"/>
      </w:r>
      <w:r>
        <w:rPr>
          <w:rtl w:val="0"/>
        </w:rPr>
        <w:t>Для сайта разработчика это критично.</w:t>
      </w:r>
    </w:p>
    <w:p w14:paraId="000003C8">
      <w:r>
        <w:pict>
          <v:rect id="_x0000_i107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C9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05" w:name="_1hhbiat9ku72" w:colFirst="0" w:colLast="0"/>
      <w:bookmarkEnd w:id="205"/>
      <w:r>
        <w:rPr>
          <w:b/>
          <w:bCs/>
          <w:sz w:val="34"/>
          <w:szCs w:val="34"/>
          <w:rtl w:val="0"/>
        </w:rPr>
        <w:t>21.6. Как визуально показать, что ты умеешь делать качественные лендинги</w:t>
      </w:r>
    </w:p>
    <w:p w14:paraId="000003CA">
      <w:pPr>
        <w:spacing w:before="240" w:after="240"/>
      </w:pPr>
      <w:r>
        <w:rPr>
          <w:rtl w:val="0"/>
        </w:rPr>
        <w:t>Добавь прямо на своём сайте:</w:t>
      </w:r>
    </w:p>
    <w:p w14:paraId="000003CB">
      <w:pPr>
        <w:numPr>
          <w:ilvl w:val="0"/>
          <w:numId w:val="79"/>
        </w:numPr>
        <w:spacing w:before="240" w:after="0"/>
        <w:ind w:left="720" w:hanging="360"/>
      </w:pPr>
      <w:r>
        <w:rPr>
          <w:rtl w:val="0"/>
        </w:rPr>
        <w:t>плавный scroll;</w:t>
      </w:r>
    </w:p>
    <w:p w14:paraId="000003CC">
      <w:pPr>
        <w:numPr>
          <w:ilvl w:val="0"/>
          <w:numId w:val="79"/>
        </w:numPr>
        <w:spacing w:before="0" w:after="0"/>
        <w:ind w:left="720" w:hanging="360"/>
      </w:pPr>
      <w:r>
        <w:rPr>
          <w:rtl w:val="0"/>
        </w:rPr>
        <w:t>аккуратные hover-эффекты;</w:t>
      </w:r>
    </w:p>
    <w:p w14:paraId="000003CD">
      <w:pPr>
        <w:numPr>
          <w:ilvl w:val="0"/>
          <w:numId w:val="79"/>
        </w:numPr>
        <w:spacing w:before="0" w:after="0"/>
        <w:ind w:left="720" w:hanging="360"/>
      </w:pPr>
      <w:r>
        <w:rPr>
          <w:rtl w:val="0"/>
        </w:rPr>
        <w:t>табы в услугах;</w:t>
      </w:r>
    </w:p>
    <w:p w14:paraId="000003CE">
      <w:pPr>
        <w:numPr>
          <w:ilvl w:val="0"/>
          <w:numId w:val="79"/>
        </w:numPr>
        <w:spacing w:before="0" w:after="0"/>
        <w:ind w:left="720" w:hanging="360"/>
      </w:pPr>
      <w:r>
        <w:rPr>
          <w:rtl w:val="0"/>
        </w:rPr>
        <w:t>фильтр кейсов;</w:t>
      </w:r>
    </w:p>
    <w:p w14:paraId="000003CF">
      <w:pPr>
        <w:numPr>
          <w:ilvl w:val="0"/>
          <w:numId w:val="79"/>
        </w:numPr>
        <w:spacing w:before="0" w:after="0"/>
        <w:ind w:left="720" w:hanging="360"/>
      </w:pPr>
      <w:r>
        <w:rPr>
          <w:rtl w:val="0"/>
        </w:rPr>
        <w:t>интерактивный калькулятор;</w:t>
      </w:r>
    </w:p>
    <w:p w14:paraId="000003D0">
      <w:pPr>
        <w:numPr>
          <w:ilvl w:val="0"/>
          <w:numId w:val="79"/>
        </w:numPr>
        <w:spacing w:before="0" w:after="0"/>
        <w:ind w:left="720" w:hanging="360"/>
      </w:pPr>
      <w:r>
        <w:rPr>
          <w:rtl w:val="0"/>
        </w:rPr>
        <w:t>sticky CTA;</w:t>
      </w:r>
    </w:p>
    <w:p w14:paraId="000003D1">
      <w:pPr>
        <w:numPr>
          <w:ilvl w:val="0"/>
          <w:numId w:val="79"/>
        </w:numPr>
        <w:spacing w:before="0" w:after="0"/>
        <w:ind w:left="720" w:hanging="360"/>
      </w:pPr>
      <w:r>
        <w:rPr>
          <w:rtl w:val="0"/>
        </w:rPr>
        <w:t>адаптивную сетку;</w:t>
      </w:r>
    </w:p>
    <w:p w14:paraId="000003D2">
      <w:pPr>
        <w:numPr>
          <w:ilvl w:val="0"/>
          <w:numId w:val="79"/>
        </w:numPr>
        <w:spacing w:before="0" w:after="0"/>
        <w:ind w:left="720" w:hanging="360"/>
      </w:pPr>
      <w:r>
        <w:rPr>
          <w:rtl w:val="0"/>
        </w:rPr>
        <w:t>красивую форму;</w:t>
      </w:r>
    </w:p>
    <w:p w14:paraId="000003D3">
      <w:pPr>
        <w:numPr>
          <w:ilvl w:val="0"/>
          <w:numId w:val="79"/>
        </w:numPr>
        <w:spacing w:before="0" w:after="0"/>
        <w:ind w:left="720" w:hanging="360"/>
      </w:pPr>
      <w:r>
        <w:rPr>
          <w:rtl w:val="0"/>
        </w:rPr>
        <w:t>micro-interactions;</w:t>
      </w:r>
    </w:p>
    <w:p w14:paraId="000003D4">
      <w:pPr>
        <w:numPr>
          <w:ilvl w:val="0"/>
          <w:numId w:val="79"/>
        </w:numPr>
        <w:spacing w:before="0" w:after="0"/>
        <w:ind w:left="720" w:hanging="360"/>
      </w:pPr>
      <w:r>
        <w:rPr>
          <w:rtl w:val="0"/>
        </w:rPr>
        <w:t>skeleton/loader для демо, если уместно;</w:t>
      </w:r>
    </w:p>
    <w:p w14:paraId="000003D5">
      <w:pPr>
        <w:numPr>
          <w:ilvl w:val="0"/>
          <w:numId w:val="79"/>
        </w:numPr>
        <w:spacing w:before="0" w:after="240"/>
        <w:ind w:left="720" w:hanging="360"/>
      </w:pPr>
      <w:r>
        <w:rPr>
          <w:rtl w:val="0"/>
        </w:rPr>
        <w:t>анимированные mockup-блоки.</w:t>
      </w:r>
    </w:p>
    <w:p w14:paraId="000003D6">
      <w:pPr>
        <w:spacing w:before="240" w:after="240"/>
      </w:pPr>
      <w:r>
        <w:rPr>
          <w:rtl w:val="0"/>
        </w:rPr>
        <w:t>Но главное: всё должно работать быстро и не мешать.</w:t>
      </w:r>
    </w:p>
    <w:p w14:paraId="000003D7">
      <w:r>
        <w:pict>
          <v:rect id="_x0000_i107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D8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06" w:name="_76czblnm62xe" w:colFirst="0" w:colLast="0"/>
      <w:bookmarkEnd w:id="206"/>
      <w:r>
        <w:rPr>
          <w:b/>
          <w:bCs/>
          <w:sz w:val="34"/>
          <w:szCs w:val="34"/>
          <w:rtl w:val="0"/>
        </w:rPr>
        <w:t>21.7. Уместные анимации</w:t>
      </w:r>
    </w:p>
    <w:p w14:paraId="000003D9">
      <w:pPr>
        <w:spacing w:before="240" w:after="240"/>
      </w:pPr>
      <w:r>
        <w:rPr>
          <w:rtl w:val="0"/>
        </w:rPr>
        <w:t>Хорошо подойдут:</w:t>
      </w:r>
    </w:p>
    <w:p w14:paraId="000003DA">
      <w:pPr>
        <w:numPr>
          <w:ilvl w:val="0"/>
          <w:numId w:val="80"/>
        </w:numPr>
        <w:spacing w:before="240" w:after="0"/>
        <w:ind w:left="720" w:hanging="360"/>
      </w:pPr>
      <w:r>
        <w:rPr>
          <w:rtl w:val="0"/>
        </w:rPr>
        <w:t>fade-up при появлении секций;</w:t>
      </w:r>
    </w:p>
    <w:p w14:paraId="000003DB">
      <w:pPr>
        <w:numPr>
          <w:ilvl w:val="0"/>
          <w:numId w:val="80"/>
        </w:numPr>
        <w:spacing w:before="0" w:after="0"/>
        <w:ind w:left="720" w:hanging="360"/>
      </w:pPr>
      <w:r>
        <w:rPr>
          <w:rtl w:val="0"/>
        </w:rPr>
        <w:t>hover на карточках;</w:t>
      </w:r>
    </w:p>
    <w:p w14:paraId="000003DC">
      <w:pPr>
        <w:numPr>
          <w:ilvl w:val="0"/>
          <w:numId w:val="80"/>
        </w:numPr>
        <w:spacing w:before="0" w:after="0"/>
        <w:ind w:left="720" w:hanging="360"/>
      </w:pPr>
      <w:r>
        <w:rPr>
          <w:rtl w:val="0"/>
        </w:rPr>
        <w:t>плавное раскрытие FAQ;</w:t>
      </w:r>
    </w:p>
    <w:p w14:paraId="000003DD">
      <w:pPr>
        <w:numPr>
          <w:ilvl w:val="0"/>
          <w:numId w:val="80"/>
        </w:numPr>
        <w:spacing w:before="0" w:after="0"/>
        <w:ind w:left="720" w:hanging="360"/>
      </w:pPr>
      <w:r>
        <w:rPr>
          <w:rtl w:val="0"/>
        </w:rPr>
        <w:t>анимированный progress bar в калькуляторе;</w:t>
      </w:r>
    </w:p>
    <w:p w14:paraId="000003DE">
      <w:pPr>
        <w:numPr>
          <w:ilvl w:val="0"/>
          <w:numId w:val="80"/>
        </w:numPr>
        <w:spacing w:before="0" w:after="0"/>
        <w:ind w:left="720" w:hanging="360"/>
      </w:pPr>
      <w:r>
        <w:rPr>
          <w:rtl w:val="0"/>
        </w:rPr>
        <w:t>подсветка активного пункта меню;</w:t>
      </w:r>
    </w:p>
    <w:p w14:paraId="000003DF">
      <w:pPr>
        <w:numPr>
          <w:ilvl w:val="0"/>
          <w:numId w:val="80"/>
        </w:numPr>
        <w:spacing w:before="0" w:after="0"/>
        <w:ind w:left="720" w:hanging="360"/>
      </w:pPr>
      <w:r>
        <w:rPr>
          <w:rtl w:val="0"/>
        </w:rPr>
        <w:t>плавное появление modal-кейса;</w:t>
      </w:r>
    </w:p>
    <w:p w14:paraId="000003E0">
      <w:pPr>
        <w:numPr>
          <w:ilvl w:val="0"/>
          <w:numId w:val="80"/>
        </w:numPr>
        <w:spacing w:before="0" w:after="0"/>
        <w:ind w:left="720" w:hanging="360"/>
      </w:pPr>
      <w:r>
        <w:rPr>
          <w:rtl w:val="0"/>
        </w:rPr>
        <w:t>sticky-кнопка на mobile;</w:t>
      </w:r>
    </w:p>
    <w:p w14:paraId="000003E1">
      <w:pPr>
        <w:numPr>
          <w:ilvl w:val="0"/>
          <w:numId w:val="80"/>
        </w:numPr>
        <w:spacing w:before="0" w:after="240"/>
        <w:ind w:left="720" w:hanging="360"/>
      </w:pPr>
      <w:r>
        <w:rPr>
          <w:rtl w:val="0"/>
        </w:rPr>
        <w:t>лёгкое движение mockup на первом экране.</w:t>
      </w:r>
    </w:p>
    <w:p w14:paraId="000003E2">
      <w:pPr>
        <w:spacing w:before="240" w:after="240"/>
      </w:pPr>
      <w:r>
        <w:rPr>
          <w:rtl w:val="0"/>
        </w:rPr>
        <w:t>Не стоит использовать:</w:t>
      </w:r>
    </w:p>
    <w:p w14:paraId="000003E3">
      <w:pPr>
        <w:numPr>
          <w:ilvl w:val="0"/>
          <w:numId w:val="81"/>
        </w:numPr>
        <w:spacing w:before="240" w:after="0"/>
        <w:ind w:left="720" w:hanging="360"/>
      </w:pPr>
      <w:r>
        <w:rPr>
          <w:rtl w:val="0"/>
        </w:rPr>
        <w:t>тяжёлые 3D-анимации без смысла;</w:t>
      </w:r>
    </w:p>
    <w:p w14:paraId="000003E4">
      <w:pPr>
        <w:numPr>
          <w:ilvl w:val="0"/>
          <w:numId w:val="81"/>
        </w:numPr>
        <w:spacing w:before="0" w:after="0"/>
        <w:ind w:left="720" w:hanging="360"/>
      </w:pPr>
      <w:r>
        <w:rPr>
          <w:rtl w:val="0"/>
        </w:rPr>
        <w:t>слишком много parallax;</w:t>
      </w:r>
    </w:p>
    <w:p w14:paraId="000003E5">
      <w:pPr>
        <w:numPr>
          <w:ilvl w:val="0"/>
          <w:numId w:val="81"/>
        </w:numPr>
        <w:spacing w:before="0" w:after="0"/>
        <w:ind w:left="720" w:hanging="360"/>
      </w:pPr>
      <w:r>
        <w:rPr>
          <w:rtl w:val="0"/>
        </w:rPr>
        <w:t>бесконечные бегущие строки;</w:t>
      </w:r>
    </w:p>
    <w:p w14:paraId="000003E6">
      <w:pPr>
        <w:numPr>
          <w:ilvl w:val="0"/>
          <w:numId w:val="81"/>
        </w:numPr>
        <w:spacing w:before="0" w:after="0"/>
        <w:ind w:left="720" w:hanging="360"/>
      </w:pPr>
      <w:r>
        <w:rPr>
          <w:rtl w:val="0"/>
        </w:rPr>
        <w:t>анимации, которые тормозят сайт;</w:t>
      </w:r>
    </w:p>
    <w:p w14:paraId="000003E7">
      <w:pPr>
        <w:numPr>
          <w:ilvl w:val="0"/>
          <w:numId w:val="81"/>
        </w:numPr>
        <w:spacing w:before="0" w:after="240"/>
        <w:ind w:left="720" w:hanging="360"/>
      </w:pPr>
      <w:r>
        <w:rPr>
          <w:rtl w:val="0"/>
        </w:rPr>
        <w:t>резкие эффекты, мешающие чтению.</w:t>
      </w:r>
    </w:p>
    <w:p w14:paraId="000003E8">
      <w:r>
        <w:pict>
          <v:rect id="_x0000_i107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E9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207" w:name="_d0fz5ju0hpls" w:colFirst="0" w:colLast="0"/>
      <w:bookmarkEnd w:id="207"/>
      <w:r>
        <w:rPr>
          <w:b/>
          <w:bCs/>
          <w:sz w:val="46"/>
          <w:szCs w:val="46"/>
          <w:rtl w:val="0"/>
        </w:rPr>
        <w:t>22. Рекомендации по конверсии</w:t>
      </w:r>
    </w:p>
    <w:p w14:paraId="000003EA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08" w:name="_exfle17gkw9a" w:colFirst="0" w:colLast="0"/>
      <w:bookmarkEnd w:id="208"/>
      <w:r>
        <w:rPr>
          <w:b/>
          <w:bCs/>
          <w:sz w:val="34"/>
          <w:szCs w:val="34"/>
          <w:rtl w:val="0"/>
        </w:rPr>
        <w:t>22.1. Где размещать CTA</w:t>
      </w:r>
    </w:p>
    <w:p w14:paraId="000003EB">
      <w:pPr>
        <w:spacing w:before="240" w:after="240"/>
      </w:pPr>
      <w:r>
        <w:rPr>
          <w:rtl w:val="0"/>
        </w:rPr>
        <w:t>CTA должны повторяться по всей странице, но не выглядеть навязчиво.</w:t>
      </w:r>
    </w:p>
    <w:p w14:paraId="000003EC">
      <w:pPr>
        <w:spacing w:before="240" w:after="240"/>
      </w:pPr>
      <w:r>
        <w:rPr>
          <w:rtl w:val="0"/>
        </w:rPr>
        <w:t>Хорошие места:</w:t>
      </w:r>
    </w:p>
    <w:p w14:paraId="000003ED">
      <w:pPr>
        <w:numPr>
          <w:ilvl w:val="0"/>
          <w:numId w:val="82"/>
        </w:numPr>
        <w:spacing w:before="240" w:after="0"/>
        <w:ind w:left="720" w:hanging="360"/>
      </w:pPr>
      <w:r>
        <w:rPr>
          <w:b/>
          <w:bCs/>
          <w:rtl w:val="0"/>
        </w:rPr>
        <w:t>Первый экран</w:t>
      </w:r>
      <w:r>
        <w:rPr>
          <w:b/>
          <w:bCs/>
          <w:rtl w:val="0"/>
        </w:rPr>
        <w:br w:type="textWrapping"/>
      </w:r>
      <w:r>
        <w:rPr>
          <w:rtl w:val="0"/>
        </w:rPr>
        <w:t>“Рассчитать стоимость” / “Посмотреть работы”.</w:t>
      </w:r>
    </w:p>
    <w:p w14:paraId="000003EE">
      <w:pPr>
        <w:numPr>
          <w:ilvl w:val="0"/>
          <w:numId w:val="82"/>
        </w:numPr>
        <w:spacing w:before="0" w:after="0"/>
        <w:ind w:left="720" w:hanging="360"/>
      </w:pPr>
      <w:r>
        <w:rPr>
          <w:b/>
          <w:bCs/>
          <w:rtl w:val="0"/>
        </w:rPr>
        <w:t>После услуг</w:t>
      </w:r>
      <w:r>
        <w:rPr>
          <w:b/>
          <w:bCs/>
          <w:rtl w:val="0"/>
        </w:rPr>
        <w:br w:type="textWrapping"/>
      </w:r>
      <w:r>
        <w:rPr>
          <w:rtl w:val="0"/>
        </w:rPr>
        <w:t>“Обсудить задачу”.</w:t>
      </w:r>
    </w:p>
    <w:p w14:paraId="000003EF">
      <w:pPr>
        <w:numPr>
          <w:ilvl w:val="0"/>
          <w:numId w:val="82"/>
        </w:numPr>
        <w:spacing w:before="0" w:after="0"/>
        <w:ind w:left="720" w:hanging="360"/>
      </w:pPr>
      <w:r>
        <w:rPr>
          <w:b/>
          <w:bCs/>
          <w:rtl w:val="0"/>
        </w:rPr>
        <w:t>После кейсов</w:t>
      </w:r>
      <w:r>
        <w:rPr>
          <w:b/>
          <w:bCs/>
          <w:rtl w:val="0"/>
        </w:rPr>
        <w:br w:type="textWrapping"/>
      </w:r>
      <w:r>
        <w:rPr>
          <w:rtl w:val="0"/>
        </w:rPr>
        <w:t>“Хочу похожий лендинг”.</w:t>
      </w:r>
    </w:p>
    <w:p w14:paraId="000003F0">
      <w:pPr>
        <w:numPr>
          <w:ilvl w:val="0"/>
          <w:numId w:val="82"/>
        </w:numPr>
        <w:spacing w:before="0" w:after="0"/>
        <w:ind w:left="720" w:hanging="360"/>
      </w:pPr>
      <w:r>
        <w:rPr>
          <w:b/>
          <w:bCs/>
          <w:rtl w:val="0"/>
        </w:rPr>
        <w:t>После тарифов</w:t>
      </w:r>
      <w:r>
        <w:rPr>
          <w:b/>
          <w:bCs/>
          <w:rtl w:val="0"/>
        </w:rPr>
        <w:br w:type="textWrapping"/>
      </w:r>
      <w:r>
        <w:rPr>
          <w:rtl w:val="0"/>
        </w:rPr>
        <w:t>“Выбрать тариф”.</w:t>
      </w:r>
    </w:p>
    <w:p w14:paraId="000003F1">
      <w:pPr>
        <w:numPr>
          <w:ilvl w:val="0"/>
          <w:numId w:val="82"/>
        </w:numPr>
        <w:spacing w:before="0" w:after="0"/>
        <w:ind w:left="720" w:hanging="360"/>
      </w:pPr>
      <w:r>
        <w:rPr>
          <w:b/>
          <w:bCs/>
          <w:rtl w:val="0"/>
        </w:rPr>
        <w:t>После калькулятора</w:t>
      </w:r>
      <w:r>
        <w:rPr>
          <w:b/>
          <w:bCs/>
          <w:rtl w:val="0"/>
        </w:rPr>
        <w:br w:type="textWrapping"/>
      </w:r>
      <w:r>
        <w:rPr>
          <w:rtl w:val="0"/>
        </w:rPr>
        <w:t>“Получить точную оценку”.</w:t>
      </w:r>
    </w:p>
    <w:p w14:paraId="000003F2">
      <w:pPr>
        <w:numPr>
          <w:ilvl w:val="0"/>
          <w:numId w:val="82"/>
        </w:numPr>
        <w:spacing w:before="0" w:after="0"/>
        <w:ind w:left="720" w:hanging="360"/>
      </w:pPr>
      <w:r>
        <w:rPr>
          <w:b/>
          <w:bCs/>
          <w:rtl w:val="0"/>
        </w:rPr>
        <w:t>После FAQ</w:t>
      </w:r>
      <w:r>
        <w:rPr>
          <w:b/>
          <w:bCs/>
          <w:rtl w:val="0"/>
        </w:rPr>
        <w:br w:type="textWrapping"/>
      </w:r>
      <w:r>
        <w:rPr>
          <w:rtl w:val="0"/>
        </w:rPr>
        <w:t>“Остались вопросы? Напишите мне”.</w:t>
      </w:r>
    </w:p>
    <w:p w14:paraId="000003F3">
      <w:pPr>
        <w:numPr>
          <w:ilvl w:val="0"/>
          <w:numId w:val="82"/>
        </w:numPr>
        <w:spacing w:before="0" w:after="0"/>
        <w:ind w:left="720" w:hanging="360"/>
      </w:pPr>
      <w:r>
        <w:rPr>
          <w:b/>
          <w:bCs/>
          <w:rtl w:val="0"/>
        </w:rPr>
        <w:t>Финальный экран</w:t>
      </w:r>
      <w:r>
        <w:rPr>
          <w:b/>
          <w:bCs/>
          <w:rtl w:val="0"/>
        </w:rPr>
        <w:br w:type="textWrapping"/>
      </w:r>
      <w:r>
        <w:rPr>
          <w:rtl w:val="0"/>
        </w:rPr>
        <w:t>“Оставить заявку”.</w:t>
      </w:r>
    </w:p>
    <w:p w14:paraId="000003F4">
      <w:pPr>
        <w:numPr>
          <w:ilvl w:val="0"/>
          <w:numId w:val="82"/>
        </w:numPr>
        <w:spacing w:before="0" w:after="240"/>
        <w:ind w:left="720" w:hanging="360"/>
      </w:pPr>
      <w:r>
        <w:rPr>
          <w:b/>
          <w:bCs/>
          <w:rtl w:val="0"/>
        </w:rPr>
        <w:t>Sticky CTA на mobile</w:t>
      </w:r>
      <w:r>
        <w:rPr>
          <w:b/>
          <w:bCs/>
          <w:rtl w:val="0"/>
        </w:rPr>
        <w:br w:type="textWrapping"/>
      </w:r>
      <w:r>
        <w:rPr>
          <w:rtl w:val="0"/>
        </w:rPr>
        <w:t>Например: “Рассчитать стоимость”.</w:t>
      </w:r>
    </w:p>
    <w:p w14:paraId="000003F5">
      <w:r>
        <w:pict>
          <v:rect id="_x0000_i107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F6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09" w:name="_geau4gap75pa" w:colFirst="0" w:colLast="0"/>
      <w:bookmarkEnd w:id="209"/>
      <w:r>
        <w:rPr>
          <w:b/>
          <w:bCs/>
          <w:sz w:val="34"/>
          <w:szCs w:val="34"/>
          <w:rtl w:val="0"/>
        </w:rPr>
        <w:t>22.2. Какие CTA лучше использовать</w:t>
      </w:r>
    </w:p>
    <w:p w14:paraId="000003F7">
      <w:pPr>
        <w:spacing w:before="240" w:after="240"/>
      </w:pPr>
      <w:r>
        <w:rPr>
          <w:rtl w:val="0"/>
        </w:rPr>
        <w:t>Вместо абстрактных:</w:t>
      </w:r>
    </w:p>
    <w:p w14:paraId="000003F8">
      <w:pPr>
        <w:numPr>
          <w:ilvl w:val="0"/>
          <w:numId w:val="83"/>
        </w:numPr>
        <w:spacing w:before="240" w:after="0"/>
        <w:ind w:left="720" w:hanging="360"/>
      </w:pPr>
      <w:r>
        <w:rPr>
          <w:rtl w:val="0"/>
        </w:rPr>
        <w:t>“Отправить”</w:t>
      </w:r>
    </w:p>
    <w:p w14:paraId="000003F9">
      <w:pPr>
        <w:numPr>
          <w:ilvl w:val="0"/>
          <w:numId w:val="83"/>
        </w:numPr>
        <w:spacing w:before="0" w:after="0"/>
        <w:ind w:left="720" w:hanging="360"/>
      </w:pPr>
      <w:r>
        <w:rPr>
          <w:rtl w:val="0"/>
        </w:rPr>
        <w:t>“Подробнее”</w:t>
      </w:r>
    </w:p>
    <w:p w14:paraId="000003FA">
      <w:pPr>
        <w:numPr>
          <w:ilvl w:val="0"/>
          <w:numId w:val="83"/>
        </w:numPr>
        <w:spacing w:before="0" w:after="240"/>
        <w:ind w:left="720" w:hanging="360"/>
      </w:pPr>
      <w:r>
        <w:rPr>
          <w:rtl w:val="0"/>
        </w:rPr>
        <w:t>“Начать”</w:t>
      </w:r>
    </w:p>
    <w:p w14:paraId="000003FB">
      <w:pPr>
        <w:spacing w:before="240" w:after="240"/>
      </w:pPr>
      <w:r>
        <w:rPr>
          <w:rtl w:val="0"/>
        </w:rPr>
        <w:t>Лучше конкретные:</w:t>
      </w:r>
    </w:p>
    <w:p w14:paraId="000003FC">
      <w:pPr>
        <w:numPr>
          <w:ilvl w:val="0"/>
          <w:numId w:val="84"/>
        </w:numPr>
        <w:spacing w:before="240" w:after="0"/>
        <w:ind w:left="720" w:hanging="360"/>
      </w:pPr>
      <w:r>
        <w:rPr>
          <w:rtl w:val="0"/>
        </w:rPr>
        <w:t>“Рассчитать стоимость”</w:t>
      </w:r>
    </w:p>
    <w:p w14:paraId="000003FD">
      <w:pPr>
        <w:numPr>
          <w:ilvl w:val="0"/>
          <w:numId w:val="84"/>
        </w:numPr>
        <w:spacing w:before="0" w:after="0"/>
        <w:ind w:left="720" w:hanging="360"/>
      </w:pPr>
      <w:r>
        <w:rPr>
          <w:rtl w:val="0"/>
        </w:rPr>
        <w:t>“Обсудить проект”</w:t>
      </w:r>
    </w:p>
    <w:p w14:paraId="000003FE">
      <w:pPr>
        <w:numPr>
          <w:ilvl w:val="0"/>
          <w:numId w:val="84"/>
        </w:numPr>
        <w:spacing w:before="0" w:after="0"/>
        <w:ind w:left="720" w:hanging="360"/>
      </w:pPr>
      <w:r>
        <w:rPr>
          <w:rtl w:val="0"/>
        </w:rPr>
        <w:t>“Посмотреть работы”</w:t>
      </w:r>
    </w:p>
    <w:p w14:paraId="000003FF">
      <w:pPr>
        <w:numPr>
          <w:ilvl w:val="0"/>
          <w:numId w:val="84"/>
        </w:numPr>
        <w:spacing w:before="0" w:after="0"/>
        <w:ind w:left="720" w:hanging="360"/>
      </w:pPr>
      <w:r>
        <w:rPr>
          <w:rtl w:val="0"/>
        </w:rPr>
        <w:t>“Хочу похожий лендинг”</w:t>
      </w:r>
    </w:p>
    <w:p w14:paraId="00000400">
      <w:pPr>
        <w:numPr>
          <w:ilvl w:val="0"/>
          <w:numId w:val="84"/>
        </w:numPr>
        <w:spacing w:before="0" w:after="0"/>
        <w:ind w:left="720" w:hanging="360"/>
      </w:pPr>
      <w:r>
        <w:rPr>
          <w:rtl w:val="0"/>
        </w:rPr>
        <w:t>“Получить оценку проекта”</w:t>
      </w:r>
    </w:p>
    <w:p w14:paraId="00000401">
      <w:pPr>
        <w:numPr>
          <w:ilvl w:val="0"/>
          <w:numId w:val="84"/>
        </w:numPr>
        <w:spacing w:before="0" w:after="0"/>
        <w:ind w:left="720" w:hanging="360"/>
      </w:pPr>
      <w:r>
        <w:rPr>
          <w:rtl w:val="0"/>
        </w:rPr>
        <w:t>“Заказать лендинг”</w:t>
      </w:r>
    </w:p>
    <w:p w14:paraId="00000402">
      <w:pPr>
        <w:numPr>
          <w:ilvl w:val="0"/>
          <w:numId w:val="84"/>
        </w:numPr>
        <w:spacing w:before="0" w:after="0"/>
        <w:ind w:left="720" w:hanging="360"/>
      </w:pPr>
      <w:r>
        <w:rPr>
          <w:rtl w:val="0"/>
        </w:rPr>
        <w:t>“Написать в Telegram”</w:t>
      </w:r>
    </w:p>
    <w:p w14:paraId="00000403">
      <w:pPr>
        <w:numPr>
          <w:ilvl w:val="0"/>
          <w:numId w:val="84"/>
        </w:numPr>
        <w:spacing w:before="0" w:after="0"/>
        <w:ind w:left="720" w:hanging="360"/>
      </w:pPr>
      <w:r>
        <w:rPr>
          <w:rtl w:val="0"/>
        </w:rPr>
        <w:t>“Подобрать тариф”</w:t>
      </w:r>
    </w:p>
    <w:p w14:paraId="00000404">
      <w:pPr>
        <w:numPr>
          <w:ilvl w:val="0"/>
          <w:numId w:val="84"/>
        </w:numPr>
        <w:spacing w:before="0" w:after="240"/>
        <w:ind w:left="720" w:hanging="360"/>
      </w:pPr>
      <w:r>
        <w:rPr>
          <w:rtl w:val="0"/>
        </w:rPr>
        <w:t>“Получить консультацию по лендингу”</w:t>
      </w:r>
    </w:p>
    <w:p w14:paraId="00000405">
      <w:pPr>
        <w:spacing w:before="240" w:after="240"/>
      </w:pPr>
      <w:r>
        <w:rPr>
          <w:rtl w:val="0"/>
        </w:rPr>
        <w:t>На кнопке формы лучше:</w:t>
      </w:r>
    </w:p>
    <w:p w14:paraId="00000406">
      <w:pPr>
        <w:spacing w:before="240" w:after="240"/>
      </w:pPr>
      <w:r>
        <w:rPr>
          <w:rtl w:val="0"/>
        </w:rPr>
        <w:t>Отправить заявку</w:t>
      </w:r>
    </w:p>
    <w:p w14:paraId="00000407">
      <w:pPr>
        <w:spacing w:before="240" w:after="240"/>
      </w:pPr>
      <w:r>
        <w:rPr>
          <w:rtl w:val="0"/>
        </w:rPr>
        <w:t>или:</w:t>
      </w:r>
    </w:p>
    <w:p w14:paraId="00000408">
      <w:pPr>
        <w:spacing w:before="240" w:after="240"/>
      </w:pPr>
      <w:r>
        <w:rPr>
          <w:rtl w:val="0"/>
        </w:rPr>
        <w:t>Получить оценку проекта</w:t>
      </w:r>
    </w:p>
    <w:p w14:paraId="00000409">
      <w:r>
        <w:pict>
          <v:rect id="_x0000_i107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0A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10" w:name="_crbfth3b9m73" w:colFirst="0" w:colLast="0"/>
      <w:bookmarkEnd w:id="210"/>
      <w:r>
        <w:rPr>
          <w:b/>
          <w:bCs/>
          <w:sz w:val="34"/>
          <w:szCs w:val="34"/>
          <w:rtl w:val="0"/>
        </w:rPr>
        <w:t>22.3. Как повысить доверие, если ты только начинаешь продвигать услуги</w:t>
      </w:r>
    </w:p>
    <w:p w14:paraId="0000040B">
      <w:pPr>
        <w:spacing w:before="240" w:after="240"/>
      </w:pPr>
      <w:r>
        <w:rPr>
          <w:rtl w:val="0"/>
        </w:rPr>
        <w:t>Если мало отзывов, усиливай другие доказательства:</w:t>
      </w:r>
    </w:p>
    <w:p w14:paraId="0000040C">
      <w:pPr>
        <w:numPr>
          <w:ilvl w:val="0"/>
          <w:numId w:val="85"/>
        </w:numPr>
        <w:spacing w:before="240" w:after="0"/>
        <w:ind w:left="720" w:hanging="360"/>
      </w:pPr>
      <w:r>
        <w:rPr>
          <w:b/>
          <w:bCs/>
          <w:rtl w:val="0"/>
        </w:rPr>
        <w:t>Подробные кейсы</w:t>
      </w:r>
      <w:r>
        <w:rPr>
          <w:b/>
          <w:bCs/>
          <w:rtl w:val="0"/>
        </w:rPr>
        <w:br w:type="textWrapping"/>
      </w:r>
      <w:r>
        <w:rPr>
          <w:rtl w:val="0"/>
        </w:rPr>
        <w:t>Даже учебный или pet-проект можно показать профессионально, если честно указать контекст.</w:t>
      </w:r>
    </w:p>
    <w:p w14:paraId="0000040D">
      <w:pPr>
        <w:numPr>
          <w:ilvl w:val="0"/>
          <w:numId w:val="85"/>
        </w:numPr>
        <w:spacing w:before="0" w:after="0"/>
        <w:ind w:left="720" w:hanging="360"/>
      </w:pPr>
      <w:r>
        <w:rPr>
          <w:b/>
          <w:bCs/>
          <w:rtl w:val="0"/>
        </w:rPr>
        <w:t>Видеообзоры работ</w:t>
      </w:r>
      <w:r>
        <w:rPr>
          <w:b/>
          <w:bCs/>
          <w:rtl w:val="0"/>
        </w:rPr>
        <w:br w:type="textWrapping"/>
      </w:r>
      <w:r>
        <w:rPr>
          <w:rtl w:val="0"/>
        </w:rPr>
        <w:t>Запиши короткие демонстрации: “что сделал и почему”.</w:t>
      </w:r>
    </w:p>
    <w:p w14:paraId="0000040E">
      <w:pPr>
        <w:numPr>
          <w:ilvl w:val="0"/>
          <w:numId w:val="85"/>
        </w:numPr>
        <w:spacing w:before="0" w:after="0"/>
        <w:ind w:left="720" w:hanging="360"/>
      </w:pPr>
      <w:r>
        <w:rPr>
          <w:b/>
          <w:bCs/>
          <w:rtl w:val="0"/>
        </w:rPr>
        <w:t>Покажи процесс</w:t>
      </w:r>
      <w:r>
        <w:rPr>
          <w:b/>
          <w:bCs/>
          <w:rtl w:val="0"/>
        </w:rPr>
        <w:br w:type="textWrapping"/>
      </w:r>
      <w:r>
        <w:rPr>
          <w:rtl w:val="0"/>
        </w:rPr>
        <w:t>Клиенты любят понимать, как всё будет происходить.</w:t>
      </w:r>
    </w:p>
    <w:p w14:paraId="0000040F">
      <w:pPr>
        <w:numPr>
          <w:ilvl w:val="0"/>
          <w:numId w:val="85"/>
        </w:numPr>
        <w:spacing w:before="0" w:after="0"/>
        <w:ind w:left="720" w:hanging="360"/>
      </w:pPr>
      <w:r>
        <w:rPr>
          <w:b/>
          <w:bCs/>
          <w:rtl w:val="0"/>
        </w:rPr>
        <w:t>Покажи код / GitHub</w:t>
      </w:r>
      <w:r>
        <w:rPr>
          <w:b/>
          <w:bCs/>
          <w:rtl w:val="0"/>
        </w:rPr>
        <w:br w:type="textWrapping"/>
      </w:r>
      <w:r>
        <w:rPr>
          <w:rtl w:val="0"/>
        </w:rPr>
        <w:t>Если это уместно для твоей аудитории.</w:t>
      </w:r>
    </w:p>
    <w:p w14:paraId="00000410">
      <w:pPr>
        <w:numPr>
          <w:ilvl w:val="0"/>
          <w:numId w:val="85"/>
        </w:numPr>
        <w:spacing w:before="0" w:after="0"/>
        <w:ind w:left="720" w:hanging="360"/>
      </w:pPr>
      <w:r>
        <w:rPr>
          <w:b/>
          <w:bCs/>
          <w:rtl w:val="0"/>
        </w:rPr>
        <w:t>Добавь гарантии процесса</w:t>
      </w:r>
      <w:r>
        <w:rPr>
          <w:b/>
          <w:bCs/>
          <w:rtl w:val="0"/>
        </w:rPr>
        <w:br w:type="textWrapping"/>
      </w:r>
      <w:r>
        <w:rPr>
          <w:rtl w:val="0"/>
        </w:rPr>
        <w:t>Например:</w:t>
      </w:r>
    </w:p>
    <w:p w14:paraId="00000411">
      <w:pPr>
        <w:numPr>
          <w:ilvl w:val="1"/>
          <w:numId w:val="85"/>
        </w:numPr>
        <w:spacing w:before="0" w:after="0"/>
        <w:ind w:left="1440" w:hanging="360"/>
      </w:pPr>
      <w:r>
        <w:rPr>
          <w:rtl w:val="0"/>
        </w:rPr>
        <w:t>согласование структуры;</w:t>
      </w:r>
    </w:p>
    <w:p w14:paraId="00000412">
      <w:pPr>
        <w:numPr>
          <w:ilvl w:val="1"/>
          <w:numId w:val="85"/>
        </w:numPr>
        <w:spacing w:before="0" w:after="0"/>
        <w:ind w:left="1440" w:hanging="360"/>
      </w:pPr>
      <w:r>
        <w:rPr>
          <w:rtl w:val="0"/>
        </w:rPr>
        <w:t>промежуточные этапы;</w:t>
      </w:r>
    </w:p>
    <w:p w14:paraId="00000413">
      <w:pPr>
        <w:numPr>
          <w:ilvl w:val="1"/>
          <w:numId w:val="85"/>
        </w:numPr>
        <w:spacing w:before="0" w:after="0"/>
        <w:ind w:left="1440" w:hanging="360"/>
      </w:pPr>
      <w:r>
        <w:rPr>
          <w:rtl w:val="0"/>
        </w:rPr>
        <w:t>фиксированный объём правок.</w:t>
      </w:r>
    </w:p>
    <w:p w14:paraId="00000414">
      <w:pPr>
        <w:numPr>
          <w:ilvl w:val="0"/>
          <w:numId w:val="85"/>
        </w:numPr>
        <w:spacing w:before="0" w:after="0"/>
        <w:ind w:left="720" w:hanging="360"/>
      </w:pPr>
      <w:r>
        <w:rPr>
          <w:b/>
          <w:bCs/>
          <w:rtl w:val="0"/>
        </w:rPr>
        <w:t>Добавь “что от вас потребуется”</w:t>
      </w:r>
      <w:r>
        <w:rPr>
          <w:b/>
          <w:bCs/>
          <w:rtl w:val="0"/>
        </w:rPr>
        <w:br w:type="textWrapping"/>
      </w:r>
      <w:r>
        <w:rPr>
          <w:rtl w:val="0"/>
        </w:rPr>
        <w:t>Это снижает тревожность.</w:t>
      </w:r>
    </w:p>
    <w:p w14:paraId="00000415">
      <w:pPr>
        <w:numPr>
          <w:ilvl w:val="0"/>
          <w:numId w:val="85"/>
        </w:numPr>
        <w:spacing w:before="0" w:after="0"/>
        <w:ind w:left="720" w:hanging="360"/>
      </w:pPr>
      <w:r>
        <w:rPr>
          <w:b/>
          <w:bCs/>
          <w:rtl w:val="0"/>
        </w:rPr>
        <w:t>Будь честным с цифрами</w:t>
      </w:r>
      <w:r>
        <w:rPr>
          <w:b/>
          <w:bCs/>
          <w:rtl w:val="0"/>
        </w:rPr>
        <w:br w:type="textWrapping"/>
      </w:r>
      <w:r>
        <w:rPr>
          <w:rtl w:val="0"/>
        </w:rPr>
        <w:t>Лучше “проект готов к рекламе”, чем выдуманная статистика.</w:t>
      </w:r>
    </w:p>
    <w:p w14:paraId="00000416">
      <w:pPr>
        <w:numPr>
          <w:ilvl w:val="0"/>
          <w:numId w:val="85"/>
        </w:numPr>
        <w:spacing w:before="0" w:after="240"/>
        <w:ind w:left="720" w:hanging="360"/>
      </w:pPr>
      <w:r>
        <w:rPr>
          <w:b/>
          <w:bCs/>
          <w:rtl w:val="0"/>
        </w:rPr>
        <w:t>Сделай свой сайт идеальным примером</w:t>
      </w:r>
      <w:r>
        <w:rPr>
          <w:b/>
          <w:bCs/>
          <w:rtl w:val="0"/>
        </w:rPr>
        <w:br w:type="textWrapping"/>
      </w:r>
      <w:r>
        <w:rPr>
          <w:rtl w:val="0"/>
        </w:rPr>
        <w:t>Само портфолио должно продавать твой уровень.</w:t>
      </w:r>
    </w:p>
    <w:p w14:paraId="00000417">
      <w:r>
        <w:pict>
          <v:rect id="_x0000_i107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18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11" w:name="_axu28sz04fia" w:colFirst="0" w:colLast="0"/>
      <w:bookmarkEnd w:id="211"/>
      <w:r>
        <w:rPr>
          <w:b/>
          <w:bCs/>
          <w:sz w:val="34"/>
          <w:szCs w:val="34"/>
          <w:rtl w:val="0"/>
        </w:rPr>
        <w:t>22.4. Ошибки, которых не стоит допускать</w:t>
      </w:r>
    </w:p>
    <w:p w14:paraId="00000419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2" w:name="_m78vyw2mmvzx" w:colFirst="0" w:colLast="0"/>
      <w:bookmarkEnd w:id="212"/>
      <w:r>
        <w:rPr>
          <w:b/>
          <w:bCs/>
          <w:color w:val="000000"/>
          <w:sz w:val="26"/>
          <w:szCs w:val="26"/>
          <w:rtl w:val="0"/>
        </w:rPr>
        <w:t>1. Делать сайт только про себя</w:t>
      </w:r>
    </w:p>
    <w:p w14:paraId="0000041A">
      <w:pPr>
        <w:spacing w:before="240" w:after="240"/>
      </w:pPr>
      <w:r>
        <w:rPr>
          <w:rtl w:val="0"/>
        </w:rPr>
        <w:t>Клиенту важнее не твоя биография, а то, какую задачу ты решишь.</w:t>
      </w:r>
    </w:p>
    <w:p w14:paraId="0000041B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3" w:name="_ded2v5osdyl" w:colFirst="0" w:colLast="0"/>
      <w:bookmarkEnd w:id="213"/>
      <w:r>
        <w:rPr>
          <w:b/>
          <w:bCs/>
          <w:color w:val="000000"/>
          <w:sz w:val="26"/>
          <w:szCs w:val="26"/>
          <w:rtl w:val="0"/>
        </w:rPr>
        <w:t>2. Ставить кейсы без объяснения</w:t>
      </w:r>
    </w:p>
    <w:p w14:paraId="0000041C">
      <w:pPr>
        <w:spacing w:before="240" w:after="240"/>
      </w:pPr>
      <w:r>
        <w:rPr>
          <w:rFonts w:ascii="Arial Unicode MS" w:hAnsi="Arial Unicode MS" w:eastAsia="Arial Unicode MS" w:cs="Arial Unicode MS"/>
          <w:rtl w:val="0"/>
        </w:rPr>
        <w:t>Просто скриншоты слабее, чем задача → решение → результат.</w:t>
      </w:r>
    </w:p>
    <w:p w14:paraId="0000041D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4" w:name="_57g3hp55514w" w:colFirst="0" w:colLast="0"/>
      <w:bookmarkEnd w:id="214"/>
      <w:r>
        <w:rPr>
          <w:b/>
          <w:bCs/>
          <w:color w:val="000000"/>
          <w:sz w:val="26"/>
          <w:szCs w:val="26"/>
          <w:rtl w:val="0"/>
        </w:rPr>
        <w:t>3. Прятать цену полностью</w:t>
      </w:r>
    </w:p>
    <w:p w14:paraId="0000041E">
      <w:pPr>
        <w:spacing w:before="240" w:after="240"/>
      </w:pPr>
      <w:r>
        <w:rPr>
          <w:rtl w:val="0"/>
        </w:rPr>
        <w:t>Если цены нет вообще, часть клиентов уйдёт из-за неопределённости.</w:t>
      </w:r>
    </w:p>
    <w:p w14:paraId="0000041F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5" w:name="_n411d8shl765" w:colFirst="0" w:colLast="0"/>
      <w:bookmarkEnd w:id="215"/>
      <w:r>
        <w:rPr>
          <w:b/>
          <w:bCs/>
          <w:color w:val="000000"/>
          <w:sz w:val="26"/>
          <w:szCs w:val="26"/>
          <w:rtl w:val="0"/>
        </w:rPr>
        <w:t>4. Использовать слишком общие CTA</w:t>
      </w:r>
    </w:p>
    <w:p w14:paraId="00000420">
      <w:pPr>
        <w:spacing w:before="240" w:after="240"/>
      </w:pPr>
      <w:r>
        <w:rPr>
          <w:rtl w:val="0"/>
        </w:rPr>
        <w:t>“Узнать больше” слабее, чем “Рассчитать стоимость лендинга”.</w:t>
      </w:r>
    </w:p>
    <w:p w14:paraId="00000421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6" w:name="_q5sikvtcoekt" w:colFirst="0" w:colLast="0"/>
      <w:bookmarkEnd w:id="216"/>
      <w:r>
        <w:rPr>
          <w:b/>
          <w:bCs/>
          <w:color w:val="000000"/>
          <w:sz w:val="26"/>
          <w:szCs w:val="26"/>
          <w:rtl w:val="0"/>
        </w:rPr>
        <w:t>5. Перегружать первый экран</w:t>
      </w:r>
    </w:p>
    <w:p w14:paraId="00000422">
      <w:pPr>
        <w:spacing w:before="240" w:after="240"/>
      </w:pPr>
      <w:r>
        <w:rPr>
          <w:rtl w:val="0"/>
        </w:rPr>
        <w:t>Не надо всё объяснять сразу. Первый экран должен дать ясное обещание.</w:t>
      </w:r>
    </w:p>
    <w:p w14:paraId="00000423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7" w:name="_c2z3qmsrd44u" w:colFirst="0" w:colLast="0"/>
      <w:bookmarkEnd w:id="217"/>
      <w:r>
        <w:rPr>
          <w:b/>
          <w:bCs/>
          <w:color w:val="000000"/>
          <w:sz w:val="26"/>
          <w:szCs w:val="26"/>
          <w:rtl w:val="0"/>
        </w:rPr>
        <w:t>6. Делать длинную форму</w:t>
      </w:r>
    </w:p>
    <w:p w14:paraId="00000424">
      <w:pPr>
        <w:spacing w:before="240" w:after="240"/>
      </w:pPr>
      <w:r>
        <w:rPr>
          <w:rtl w:val="0"/>
        </w:rPr>
        <w:t>На первом контакте лучше спросить минимум.</w:t>
      </w:r>
    </w:p>
    <w:p w14:paraId="00000425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8" w:name="_5ql7jtiz2vgd" w:colFirst="0" w:colLast="0"/>
      <w:bookmarkEnd w:id="218"/>
      <w:r>
        <w:rPr>
          <w:b/>
          <w:bCs/>
          <w:color w:val="000000"/>
          <w:sz w:val="26"/>
          <w:szCs w:val="26"/>
          <w:rtl w:val="0"/>
        </w:rPr>
        <w:t>7. Писать техническим языком</w:t>
      </w:r>
    </w:p>
    <w:p w14:paraId="00000426">
      <w:pPr>
        <w:spacing w:before="240" w:after="240"/>
      </w:pPr>
      <w:r>
        <w:rPr>
          <w:rtl w:val="0"/>
        </w:rPr>
        <w:t>Клиенту не всегда важно, что такое DOM, debounce или lazy loading. Лучше объяснять пользу.</w:t>
      </w:r>
    </w:p>
    <w:p w14:paraId="00000427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9" w:name="_xt808yr8zsl8" w:colFirst="0" w:colLast="0"/>
      <w:bookmarkEnd w:id="219"/>
      <w:r>
        <w:rPr>
          <w:b/>
          <w:bCs/>
          <w:color w:val="000000"/>
          <w:sz w:val="26"/>
          <w:szCs w:val="26"/>
          <w:rtl w:val="0"/>
        </w:rPr>
        <w:t>8. Копировать агентский стиль без смысла</w:t>
      </w:r>
    </w:p>
    <w:p w14:paraId="00000428">
      <w:pPr>
        <w:spacing w:before="240" w:after="240"/>
      </w:pPr>
      <w:r>
        <w:rPr>
          <w:rtl w:val="0"/>
        </w:rPr>
        <w:t>Если ты работаешь один, это можно сделать преимуществом: меньше посредников, прямой контакт, гибкость.</w:t>
      </w:r>
    </w:p>
    <w:p w14:paraId="00000429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0" w:name="_7jsfukuyhmqd" w:colFirst="0" w:colLast="0"/>
      <w:bookmarkEnd w:id="220"/>
      <w:r>
        <w:rPr>
          <w:b/>
          <w:bCs/>
          <w:color w:val="000000"/>
          <w:sz w:val="26"/>
          <w:szCs w:val="26"/>
          <w:rtl w:val="0"/>
        </w:rPr>
        <w:t>9. Не показывать мобильную версию кейсов</w:t>
      </w:r>
    </w:p>
    <w:p w14:paraId="0000042A">
      <w:pPr>
        <w:spacing w:before="240" w:after="240"/>
      </w:pPr>
      <w:r>
        <w:rPr>
          <w:rtl w:val="0"/>
        </w:rPr>
        <w:t>Для лендингов это критично.</w:t>
      </w:r>
    </w:p>
    <w:p w14:paraId="0000042B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1" w:name="_68ro1kh1puqw" w:colFirst="0" w:colLast="0"/>
      <w:bookmarkEnd w:id="221"/>
      <w:r>
        <w:rPr>
          <w:b/>
          <w:bCs/>
          <w:color w:val="000000"/>
          <w:sz w:val="26"/>
          <w:szCs w:val="26"/>
          <w:rtl w:val="0"/>
        </w:rPr>
        <w:t>10. Делать красивый сайт без понятной воронки</w:t>
      </w:r>
    </w:p>
    <w:p w14:paraId="0000042C">
      <w:pPr>
        <w:spacing w:before="240" w:after="240"/>
      </w:pPr>
      <w:r>
        <w:rPr>
          <w:rtl w:val="0"/>
        </w:rPr>
        <w:t>Красота должна вести к заявке, а не отвлекать от неё.</w:t>
      </w:r>
    </w:p>
    <w:p w14:paraId="0000042D">
      <w:r>
        <w:pict>
          <v:rect id="_x0000_i107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2E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222" w:name="_te7ilkux8ezi" w:colFirst="0" w:colLast="0"/>
      <w:bookmarkEnd w:id="222"/>
      <w:r>
        <w:rPr>
          <w:b/>
          <w:bCs/>
          <w:sz w:val="46"/>
          <w:szCs w:val="46"/>
          <w:rtl w:val="0"/>
        </w:rPr>
        <w:t>23. Что можно добавить позже</w:t>
      </w:r>
    </w:p>
    <w:p w14:paraId="0000042F">
      <w:pPr>
        <w:spacing w:before="240" w:after="240"/>
      </w:pPr>
      <w:r>
        <w:rPr>
          <w:rtl w:val="0"/>
        </w:rPr>
        <w:t>Когда появится больше опыта, можно развивать сайт.</w:t>
      </w:r>
    </w:p>
    <w:p w14:paraId="00000430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23" w:name="_q2402jcjpfh1" w:colFirst="0" w:colLast="0"/>
      <w:bookmarkEnd w:id="223"/>
      <w:r>
        <w:rPr>
          <w:b/>
          <w:bCs/>
          <w:sz w:val="34"/>
          <w:szCs w:val="34"/>
          <w:rtl w:val="0"/>
        </w:rPr>
        <w:t>23.1. Отдельные страницы кейсов</w:t>
      </w:r>
    </w:p>
    <w:p w14:paraId="00000431">
      <w:pPr>
        <w:spacing w:before="240" w:after="240"/>
      </w:pPr>
      <w:r>
        <w:rPr>
          <w:rtl w:val="0"/>
        </w:rPr>
        <w:t>Для сильных проектов:</w:t>
      </w:r>
    </w:p>
    <w:p w14:paraId="00000432">
      <w:pPr>
        <w:numPr>
          <w:ilvl w:val="0"/>
          <w:numId w:val="86"/>
        </w:numPr>
        <w:spacing w:before="240" w:after="0"/>
        <w:ind w:left="720" w:hanging="360"/>
      </w:pPr>
      <w:r>
        <w:rPr>
          <w:rtl w:val="0"/>
        </w:rPr>
        <w:t>задача;</w:t>
      </w:r>
    </w:p>
    <w:p w14:paraId="00000433">
      <w:pPr>
        <w:numPr>
          <w:ilvl w:val="0"/>
          <w:numId w:val="86"/>
        </w:numPr>
        <w:spacing w:before="0" w:after="0"/>
        <w:ind w:left="720" w:hanging="360"/>
      </w:pPr>
      <w:r>
        <w:rPr>
          <w:rtl w:val="0"/>
        </w:rPr>
        <w:t>ниша;</w:t>
      </w:r>
    </w:p>
    <w:p w14:paraId="00000434">
      <w:pPr>
        <w:numPr>
          <w:ilvl w:val="0"/>
          <w:numId w:val="86"/>
        </w:numPr>
        <w:spacing w:before="0" w:after="0"/>
        <w:ind w:left="720" w:hanging="360"/>
      </w:pPr>
      <w:r>
        <w:rPr>
          <w:rtl w:val="0"/>
        </w:rPr>
        <w:t>структура;</w:t>
      </w:r>
    </w:p>
    <w:p w14:paraId="00000435">
      <w:pPr>
        <w:numPr>
          <w:ilvl w:val="0"/>
          <w:numId w:val="86"/>
        </w:numPr>
        <w:spacing w:before="0" w:after="0"/>
        <w:ind w:left="720" w:hanging="360"/>
      </w:pPr>
      <w:r>
        <w:rPr>
          <w:rtl w:val="0"/>
        </w:rPr>
        <w:t>скриншоты;</w:t>
      </w:r>
    </w:p>
    <w:p w14:paraId="00000436">
      <w:pPr>
        <w:numPr>
          <w:ilvl w:val="0"/>
          <w:numId w:val="86"/>
        </w:numPr>
        <w:spacing w:before="0" w:after="0"/>
        <w:ind w:left="720" w:hanging="360"/>
      </w:pPr>
      <w:r>
        <w:rPr>
          <w:rtl w:val="0"/>
        </w:rPr>
        <w:t>адаптив;</w:t>
      </w:r>
    </w:p>
    <w:p w14:paraId="00000437">
      <w:pPr>
        <w:numPr>
          <w:ilvl w:val="0"/>
          <w:numId w:val="86"/>
        </w:numPr>
        <w:spacing w:before="0" w:after="0"/>
        <w:ind w:left="720" w:hanging="360"/>
      </w:pPr>
      <w:r>
        <w:rPr>
          <w:rtl w:val="0"/>
        </w:rPr>
        <w:t>результат;</w:t>
      </w:r>
    </w:p>
    <w:p w14:paraId="00000438">
      <w:pPr>
        <w:numPr>
          <w:ilvl w:val="0"/>
          <w:numId w:val="86"/>
        </w:numPr>
        <w:spacing w:before="0" w:after="0"/>
        <w:ind w:left="720" w:hanging="360"/>
      </w:pPr>
      <w:r>
        <w:rPr>
          <w:rtl w:val="0"/>
        </w:rPr>
        <w:t>отзыв;</w:t>
      </w:r>
    </w:p>
    <w:p w14:paraId="00000439">
      <w:pPr>
        <w:numPr>
          <w:ilvl w:val="0"/>
          <w:numId w:val="86"/>
        </w:numPr>
        <w:spacing w:before="0" w:after="0"/>
        <w:ind w:left="720" w:hanging="360"/>
      </w:pPr>
      <w:r>
        <w:rPr>
          <w:rtl w:val="0"/>
        </w:rPr>
        <w:t>ссылка;</w:t>
      </w:r>
    </w:p>
    <w:p w14:paraId="0000043A">
      <w:pPr>
        <w:numPr>
          <w:ilvl w:val="0"/>
          <w:numId w:val="86"/>
        </w:numPr>
        <w:spacing w:before="0" w:after="240"/>
        <w:ind w:left="720" w:hanging="360"/>
      </w:pPr>
      <w:r>
        <w:rPr>
          <w:rtl w:val="0"/>
        </w:rPr>
        <w:t>CTA.</w:t>
      </w:r>
    </w:p>
    <w:p w14:paraId="0000043B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24" w:name="_eaprwxh9i3gi" w:colFirst="0" w:colLast="0"/>
      <w:bookmarkEnd w:id="224"/>
      <w:r>
        <w:rPr>
          <w:b/>
          <w:bCs/>
          <w:sz w:val="34"/>
          <w:szCs w:val="34"/>
          <w:rtl w:val="0"/>
        </w:rPr>
        <w:t>23.2. Блог или раздел “Разборы”</w:t>
      </w:r>
    </w:p>
    <w:p w14:paraId="0000043C">
      <w:pPr>
        <w:spacing w:before="240" w:after="240"/>
      </w:pPr>
      <w:r>
        <w:rPr>
          <w:rtl w:val="0"/>
        </w:rPr>
        <w:t>Темы:</w:t>
      </w:r>
    </w:p>
    <w:p w14:paraId="0000043D">
      <w:pPr>
        <w:numPr>
          <w:ilvl w:val="0"/>
          <w:numId w:val="87"/>
        </w:numPr>
        <w:spacing w:before="240" w:after="0"/>
        <w:ind w:left="720" w:hanging="360"/>
      </w:pPr>
      <w:r>
        <w:rPr>
          <w:rtl w:val="0"/>
        </w:rPr>
        <w:t>“Какие блоки нужны лендингу для услуг”;</w:t>
      </w:r>
    </w:p>
    <w:p w14:paraId="0000043E">
      <w:pPr>
        <w:numPr>
          <w:ilvl w:val="0"/>
          <w:numId w:val="87"/>
        </w:numPr>
        <w:spacing w:before="0" w:after="0"/>
        <w:ind w:left="720" w:hanging="360"/>
      </w:pPr>
      <w:r>
        <w:rPr>
          <w:rtl w:val="0"/>
        </w:rPr>
        <w:t>“Почему лендинг не приносит заявки”;</w:t>
      </w:r>
    </w:p>
    <w:p w14:paraId="0000043F">
      <w:pPr>
        <w:numPr>
          <w:ilvl w:val="0"/>
          <w:numId w:val="87"/>
        </w:numPr>
        <w:spacing w:before="0" w:after="0"/>
        <w:ind w:left="720" w:hanging="360"/>
      </w:pPr>
      <w:r>
        <w:rPr>
          <w:rtl w:val="0"/>
        </w:rPr>
        <w:t>“Что подготовить перед заказом сайта”;</w:t>
      </w:r>
    </w:p>
    <w:p w14:paraId="00000440">
      <w:pPr>
        <w:numPr>
          <w:ilvl w:val="0"/>
          <w:numId w:val="87"/>
        </w:numPr>
        <w:spacing w:before="0" w:after="240"/>
        <w:ind w:left="720" w:hanging="360"/>
      </w:pPr>
      <w:r>
        <w:rPr>
          <w:rtl w:val="0"/>
        </w:rPr>
        <w:t>“Конструктор или ручная разработка”.</w:t>
      </w:r>
    </w:p>
    <w:p w14:paraId="00000441">
      <w:pPr>
        <w:spacing w:before="240" w:after="240"/>
      </w:pPr>
      <w:r>
        <w:rPr>
          <w:rtl w:val="0"/>
        </w:rPr>
        <w:t>Это будет усиливать экспертность.</w:t>
      </w:r>
    </w:p>
    <w:p w14:paraId="00000442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25" w:name="_tbhcup7mrbhi" w:colFirst="0" w:colLast="0"/>
      <w:bookmarkEnd w:id="225"/>
      <w:r>
        <w:rPr>
          <w:b/>
          <w:bCs/>
          <w:sz w:val="34"/>
          <w:szCs w:val="34"/>
          <w:rtl w:val="0"/>
        </w:rPr>
        <w:t>23.3. Лид-магнит</w:t>
      </w:r>
    </w:p>
    <w:p w14:paraId="00000443">
      <w:pPr>
        <w:spacing w:before="240" w:after="240"/>
      </w:pPr>
      <w:r>
        <w:rPr>
          <w:rtl w:val="0"/>
        </w:rPr>
        <w:t>Например:</w:t>
      </w:r>
    </w:p>
    <w:p w14:paraId="00000444">
      <w:pPr>
        <w:spacing w:before="240" w:after="240"/>
      </w:pPr>
      <w:r>
        <w:rPr>
          <w:rtl w:val="0"/>
        </w:rPr>
        <w:t>Чек-лист: 12 блоков, которые нужны продающему лендингу</w:t>
      </w:r>
    </w:p>
    <w:p w14:paraId="00000445">
      <w:pPr>
        <w:spacing w:before="240" w:after="240"/>
      </w:pPr>
      <w:r>
        <w:rPr>
          <w:rtl w:val="0"/>
        </w:rPr>
        <w:t>Пользователь оставляет email или Telegram.</w:t>
      </w:r>
    </w:p>
    <w:p w14:paraId="00000446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26" w:name="_1kxrezvf3uog" w:colFirst="0" w:colLast="0"/>
      <w:bookmarkEnd w:id="226"/>
      <w:r>
        <w:rPr>
          <w:b/>
          <w:bCs/>
          <w:sz w:val="34"/>
          <w:szCs w:val="34"/>
          <w:rtl w:val="0"/>
        </w:rPr>
        <w:t>23.4. Онлайн-бриф</w:t>
      </w:r>
    </w:p>
    <w:p w14:paraId="00000447">
      <w:pPr>
        <w:spacing w:before="240" w:after="240"/>
      </w:pPr>
      <w:r>
        <w:rPr>
          <w:rtl w:val="0"/>
        </w:rPr>
        <w:t>Отдельная страница или форма:</w:t>
      </w:r>
    </w:p>
    <w:p w14:paraId="00000448">
      <w:pPr>
        <w:numPr>
          <w:ilvl w:val="0"/>
          <w:numId w:val="88"/>
        </w:numPr>
        <w:spacing w:before="240" w:after="0"/>
        <w:ind w:left="720" w:hanging="360"/>
      </w:pPr>
      <w:r>
        <w:rPr>
          <w:rtl w:val="0"/>
        </w:rPr>
        <w:t>ниша;</w:t>
      </w:r>
    </w:p>
    <w:p w14:paraId="00000449">
      <w:pPr>
        <w:numPr>
          <w:ilvl w:val="0"/>
          <w:numId w:val="88"/>
        </w:numPr>
        <w:spacing w:before="0" w:after="0"/>
        <w:ind w:left="720" w:hanging="360"/>
      </w:pPr>
      <w:r>
        <w:rPr>
          <w:rtl w:val="0"/>
        </w:rPr>
        <w:t>цель сайта;</w:t>
      </w:r>
    </w:p>
    <w:p w14:paraId="0000044A">
      <w:pPr>
        <w:numPr>
          <w:ilvl w:val="0"/>
          <w:numId w:val="88"/>
        </w:numPr>
        <w:spacing w:before="0" w:after="0"/>
        <w:ind w:left="720" w:hanging="360"/>
      </w:pPr>
      <w:r>
        <w:rPr>
          <w:rtl w:val="0"/>
        </w:rPr>
        <w:t>аудитория;</w:t>
      </w:r>
    </w:p>
    <w:p w14:paraId="0000044B">
      <w:pPr>
        <w:numPr>
          <w:ilvl w:val="0"/>
          <w:numId w:val="88"/>
        </w:numPr>
        <w:spacing w:before="0" w:after="0"/>
        <w:ind w:left="720" w:hanging="360"/>
      </w:pPr>
      <w:r>
        <w:rPr>
          <w:rtl w:val="0"/>
        </w:rPr>
        <w:t>примеры;</w:t>
      </w:r>
    </w:p>
    <w:p w14:paraId="0000044C">
      <w:pPr>
        <w:numPr>
          <w:ilvl w:val="0"/>
          <w:numId w:val="88"/>
        </w:numPr>
        <w:spacing w:before="0" w:after="0"/>
        <w:ind w:left="720" w:hanging="360"/>
      </w:pPr>
      <w:r>
        <w:rPr>
          <w:rtl w:val="0"/>
        </w:rPr>
        <w:t>бюджет;</w:t>
      </w:r>
    </w:p>
    <w:p w14:paraId="0000044D">
      <w:pPr>
        <w:numPr>
          <w:ilvl w:val="0"/>
          <w:numId w:val="88"/>
        </w:numPr>
        <w:spacing w:before="0" w:after="240"/>
        <w:ind w:left="720" w:hanging="360"/>
      </w:pPr>
      <w:r>
        <w:rPr>
          <w:rtl w:val="0"/>
        </w:rPr>
        <w:t>сроки.</w:t>
      </w:r>
    </w:p>
    <w:p w14:paraId="0000044E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27" w:name="_4j6rsiaipy44" w:colFirst="0" w:colLast="0"/>
      <w:bookmarkEnd w:id="227"/>
      <w:r>
        <w:rPr>
          <w:b/>
          <w:bCs/>
          <w:sz w:val="34"/>
          <w:szCs w:val="34"/>
          <w:rtl w:val="0"/>
        </w:rPr>
        <w:t>23.5. Сравнение тарифов</w:t>
      </w:r>
    </w:p>
    <w:p w14:paraId="0000044F">
      <w:pPr>
        <w:spacing w:before="240" w:after="240"/>
      </w:pPr>
      <w:r>
        <w:rPr>
          <w:rtl w:val="0"/>
        </w:rPr>
        <w:t>Более подробная таблица:</w:t>
      </w:r>
    </w:p>
    <w:p w14:paraId="00000450">
      <w:pPr>
        <w:numPr>
          <w:ilvl w:val="0"/>
          <w:numId w:val="89"/>
        </w:numPr>
        <w:spacing w:before="240" w:after="0"/>
        <w:ind w:left="720" w:hanging="360"/>
      </w:pPr>
      <w:r>
        <w:rPr>
          <w:rtl w:val="0"/>
        </w:rPr>
        <w:t>количество блоков;</w:t>
      </w:r>
    </w:p>
    <w:p w14:paraId="00000451">
      <w:pPr>
        <w:numPr>
          <w:ilvl w:val="0"/>
          <w:numId w:val="89"/>
        </w:numPr>
        <w:spacing w:before="0" w:after="0"/>
        <w:ind w:left="720" w:hanging="360"/>
      </w:pPr>
      <w:r>
        <w:rPr>
          <w:rtl w:val="0"/>
        </w:rPr>
        <w:t>дизайн;</w:t>
      </w:r>
    </w:p>
    <w:p w14:paraId="00000452">
      <w:pPr>
        <w:numPr>
          <w:ilvl w:val="0"/>
          <w:numId w:val="89"/>
        </w:numPr>
        <w:spacing w:before="0" w:after="0"/>
        <w:ind w:left="720" w:hanging="360"/>
      </w:pPr>
      <w:r>
        <w:rPr>
          <w:rtl w:val="0"/>
        </w:rPr>
        <w:t>интерактив;</w:t>
      </w:r>
    </w:p>
    <w:p w14:paraId="00000453">
      <w:pPr>
        <w:numPr>
          <w:ilvl w:val="0"/>
          <w:numId w:val="89"/>
        </w:numPr>
        <w:spacing w:before="0" w:after="0"/>
        <w:ind w:left="720" w:hanging="360"/>
      </w:pPr>
      <w:r>
        <w:rPr>
          <w:rtl w:val="0"/>
        </w:rPr>
        <w:t>адаптив;</w:t>
      </w:r>
    </w:p>
    <w:p w14:paraId="00000454">
      <w:pPr>
        <w:numPr>
          <w:ilvl w:val="0"/>
          <w:numId w:val="89"/>
        </w:numPr>
        <w:spacing w:before="0" w:after="0"/>
        <w:ind w:left="720" w:hanging="360"/>
      </w:pPr>
      <w:r>
        <w:rPr>
          <w:rtl w:val="0"/>
        </w:rPr>
        <w:t>сроки;</w:t>
      </w:r>
    </w:p>
    <w:p w14:paraId="00000455">
      <w:pPr>
        <w:numPr>
          <w:ilvl w:val="0"/>
          <w:numId w:val="89"/>
        </w:numPr>
        <w:spacing w:before="0" w:after="240"/>
        <w:ind w:left="720" w:hanging="360"/>
      </w:pPr>
      <w:r>
        <w:rPr>
          <w:rtl w:val="0"/>
        </w:rPr>
        <w:t>поддержка.</w:t>
      </w:r>
    </w:p>
    <w:p w14:paraId="00000456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28" w:name="_nx0pfxhkkiar" w:colFirst="0" w:colLast="0"/>
      <w:bookmarkEnd w:id="228"/>
      <w:r>
        <w:rPr>
          <w:b/>
          <w:bCs/>
          <w:sz w:val="34"/>
          <w:szCs w:val="34"/>
          <w:rtl w:val="0"/>
        </w:rPr>
        <w:t>23.6. Раздел “До / после”</w:t>
      </w:r>
    </w:p>
    <w:p w14:paraId="00000457">
      <w:pPr>
        <w:spacing w:before="240" w:after="240"/>
      </w:pPr>
      <w:r>
        <w:rPr>
          <w:rtl w:val="0"/>
        </w:rPr>
        <w:t>Очень хорошо работает, если ты будешь переделывать старые сайты.</w:t>
      </w:r>
    </w:p>
    <w:p w14:paraId="00000458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29" w:name="_y6ndwmxeym3l" w:colFirst="0" w:colLast="0"/>
      <w:bookmarkEnd w:id="229"/>
      <w:r>
        <w:rPr>
          <w:b/>
          <w:bCs/>
          <w:sz w:val="34"/>
          <w:szCs w:val="34"/>
          <w:rtl w:val="0"/>
        </w:rPr>
        <w:t>23.7. Интеграции</w:t>
      </w:r>
    </w:p>
    <w:p w14:paraId="00000459">
      <w:pPr>
        <w:spacing w:before="240" w:after="240"/>
      </w:pPr>
      <w:r>
        <w:rPr>
          <w:rtl w:val="0"/>
        </w:rPr>
        <w:t>Можно добавить:</w:t>
      </w:r>
    </w:p>
    <w:p w14:paraId="0000045A">
      <w:pPr>
        <w:numPr>
          <w:ilvl w:val="0"/>
          <w:numId w:val="90"/>
        </w:numPr>
        <w:spacing w:before="240" w:after="0"/>
        <w:ind w:left="720" w:hanging="360"/>
      </w:pPr>
      <w:r>
        <w:rPr>
          <w:rtl w:val="0"/>
        </w:rPr>
        <w:t>Telegram-уведомления;</w:t>
      </w:r>
    </w:p>
    <w:p w14:paraId="0000045B">
      <w:pPr>
        <w:numPr>
          <w:ilvl w:val="0"/>
          <w:numId w:val="90"/>
        </w:numPr>
        <w:spacing w:before="0" w:after="0"/>
        <w:ind w:left="720" w:hanging="360"/>
      </w:pPr>
      <w:r>
        <w:rPr>
          <w:rtl w:val="0"/>
        </w:rPr>
        <w:t>отправку заявки на email;</w:t>
      </w:r>
    </w:p>
    <w:p w14:paraId="0000045C">
      <w:pPr>
        <w:numPr>
          <w:ilvl w:val="0"/>
          <w:numId w:val="90"/>
        </w:numPr>
        <w:spacing w:before="0" w:after="0"/>
        <w:ind w:left="720" w:hanging="360"/>
      </w:pPr>
      <w:r>
        <w:rPr>
          <w:rtl w:val="0"/>
        </w:rPr>
        <w:t>CRM;</w:t>
      </w:r>
    </w:p>
    <w:p w14:paraId="0000045D">
      <w:pPr>
        <w:numPr>
          <w:ilvl w:val="0"/>
          <w:numId w:val="90"/>
        </w:numPr>
        <w:spacing w:before="0" w:after="0"/>
        <w:ind w:left="720" w:hanging="360"/>
      </w:pPr>
      <w:r>
        <w:rPr>
          <w:rtl w:val="0"/>
        </w:rPr>
        <w:t>Google Sheets;</w:t>
      </w:r>
    </w:p>
    <w:p w14:paraId="0000045E">
      <w:pPr>
        <w:numPr>
          <w:ilvl w:val="0"/>
          <w:numId w:val="90"/>
        </w:numPr>
        <w:spacing w:before="0" w:after="240"/>
        <w:ind w:left="720" w:hanging="360"/>
      </w:pPr>
      <w:r>
        <w:rPr>
          <w:rtl w:val="0"/>
        </w:rPr>
        <w:t>аналитику.</w:t>
      </w:r>
    </w:p>
    <w:p w14:paraId="0000045F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30" w:name="_jqahht9e3voz" w:colFirst="0" w:colLast="0"/>
      <w:bookmarkEnd w:id="230"/>
      <w:r>
        <w:rPr>
          <w:b/>
          <w:bCs/>
          <w:sz w:val="34"/>
          <w:szCs w:val="34"/>
          <w:rtl w:val="0"/>
        </w:rPr>
        <w:t>23.8. Мини-квиз вместо обычной формы</w:t>
      </w:r>
    </w:p>
    <w:p w14:paraId="00000460">
      <w:pPr>
        <w:spacing w:before="240" w:after="240"/>
      </w:pPr>
      <w:r>
        <w:rPr>
          <w:rtl w:val="0"/>
        </w:rPr>
        <w:t>Например:</w:t>
      </w:r>
    </w:p>
    <w:p w14:paraId="00000461">
      <w:pPr>
        <w:spacing w:before="240" w:after="240"/>
      </w:pPr>
      <w:r>
        <w:rPr>
          <w:rtl w:val="0"/>
        </w:rPr>
        <w:t>Подберите формат лендинга за 1 минуту</w:t>
      </w:r>
    </w:p>
    <w:p w14:paraId="00000462">
      <w:r>
        <w:pict>
          <v:rect id="_x0000_i108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63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231" w:name="_kff2nhcov8ng" w:colFirst="0" w:colLast="0"/>
      <w:bookmarkEnd w:id="231"/>
      <w:r>
        <w:rPr>
          <w:b/>
          <w:bCs/>
          <w:sz w:val="46"/>
          <w:szCs w:val="46"/>
          <w:rtl w:val="0"/>
        </w:rPr>
        <w:t>24. Итоговая логика сайта</w:t>
      </w:r>
    </w:p>
    <w:p w14:paraId="00000464">
      <w:pPr>
        <w:spacing w:before="240" w:after="240"/>
      </w:pPr>
      <w:r>
        <w:rPr>
          <w:rtl w:val="0"/>
        </w:rPr>
        <w:t>Твой сайт должен идти по такой схеме:</w:t>
      </w:r>
    </w:p>
    <w:p w14:paraId="00000465">
      <w:pPr>
        <w:numPr>
          <w:ilvl w:val="0"/>
          <w:numId w:val="91"/>
        </w:numPr>
        <w:spacing w:before="240" w:after="0"/>
        <w:ind w:left="720" w:hanging="360"/>
      </w:pPr>
      <w:r>
        <w:rPr>
          <w:b/>
          <w:bCs/>
          <w:rtl w:val="0"/>
        </w:rPr>
        <w:t>Ясное обещание</w:t>
      </w:r>
      <w:r>
        <w:rPr>
          <w:b/>
          <w:bCs/>
          <w:rtl w:val="0"/>
        </w:rPr>
        <w:br w:type="textWrapping"/>
      </w:r>
      <w:r>
        <w:rPr>
          <w:rtl w:val="0"/>
        </w:rPr>
        <w:t>“Делаю лендинги под ключ для бизнеса”.</w:t>
      </w:r>
    </w:p>
    <w:p w14:paraId="00000466">
      <w:pPr>
        <w:numPr>
          <w:ilvl w:val="0"/>
          <w:numId w:val="91"/>
        </w:numPr>
        <w:spacing w:before="0" w:after="0"/>
        <w:ind w:left="720" w:hanging="360"/>
      </w:pPr>
      <w:r>
        <w:rPr>
          <w:b/>
          <w:bCs/>
          <w:rtl w:val="0"/>
        </w:rPr>
        <w:t>Польза</w:t>
      </w:r>
      <w:r>
        <w:rPr>
          <w:b/>
          <w:bCs/>
          <w:rtl w:val="0"/>
        </w:rPr>
        <w:br w:type="textWrapping"/>
      </w:r>
      <w:r>
        <w:rPr>
          <w:rtl w:val="0"/>
        </w:rPr>
        <w:t>“Помогаю презентовать услугу и получать заявки”.</w:t>
      </w:r>
    </w:p>
    <w:p w14:paraId="00000467">
      <w:pPr>
        <w:numPr>
          <w:ilvl w:val="0"/>
          <w:numId w:val="91"/>
        </w:numPr>
        <w:spacing w:before="0" w:after="0"/>
        <w:ind w:left="720" w:hanging="360"/>
      </w:pPr>
      <w:r>
        <w:rPr>
          <w:b/>
          <w:bCs/>
          <w:rtl w:val="0"/>
        </w:rPr>
        <w:t>Доверие</w:t>
      </w:r>
      <w:r>
        <w:rPr>
          <w:b/>
          <w:bCs/>
          <w:rtl w:val="0"/>
        </w:rPr>
        <w:br w:type="textWrapping"/>
      </w:r>
      <w:r>
        <w:rPr>
          <w:rtl w:val="0"/>
        </w:rPr>
        <w:t>“Работаю прозрачно, без конструкторов, с понятными этапами”.</w:t>
      </w:r>
    </w:p>
    <w:p w14:paraId="00000468">
      <w:pPr>
        <w:numPr>
          <w:ilvl w:val="0"/>
          <w:numId w:val="91"/>
        </w:numPr>
        <w:spacing w:before="0" w:after="0"/>
        <w:ind w:left="720" w:hanging="360"/>
      </w:pPr>
      <w:r>
        <w:rPr>
          <w:b/>
          <w:bCs/>
          <w:rtl w:val="0"/>
        </w:rPr>
        <w:t>Доказательства</w:t>
      </w:r>
      <w:r>
        <w:rPr>
          <w:b/>
          <w:bCs/>
          <w:rtl w:val="0"/>
        </w:rPr>
        <w:br w:type="textWrapping"/>
      </w:r>
      <w:r>
        <w:rPr>
          <w:rtl w:val="0"/>
        </w:rPr>
        <w:t>Кейсы, демо, разборы, адаптив.</w:t>
      </w:r>
    </w:p>
    <w:p w14:paraId="00000469">
      <w:pPr>
        <w:numPr>
          <w:ilvl w:val="0"/>
          <w:numId w:val="91"/>
        </w:numPr>
        <w:spacing w:before="0" w:after="0"/>
        <w:ind w:left="720" w:hanging="360"/>
      </w:pPr>
      <w:r>
        <w:rPr>
          <w:b/>
          <w:bCs/>
          <w:rtl w:val="0"/>
        </w:rPr>
        <w:t>Понятная цена</w:t>
      </w:r>
      <w:r>
        <w:rPr>
          <w:b/>
          <w:bCs/>
          <w:rtl w:val="0"/>
        </w:rPr>
        <w:br w:type="textWrapping"/>
      </w:r>
      <w:r>
        <w:rPr>
          <w:rtl w:val="0"/>
        </w:rPr>
        <w:t>Тарифы и калькулятор.</w:t>
      </w:r>
    </w:p>
    <w:p w14:paraId="0000046A">
      <w:pPr>
        <w:numPr>
          <w:ilvl w:val="0"/>
          <w:numId w:val="91"/>
        </w:numPr>
        <w:spacing w:before="0" w:after="0"/>
        <w:ind w:left="720" w:hanging="360"/>
      </w:pPr>
      <w:r>
        <w:rPr>
          <w:b/>
          <w:bCs/>
          <w:rtl w:val="0"/>
        </w:rPr>
        <w:t>Снятие сомнений</w:t>
      </w:r>
      <w:r>
        <w:rPr>
          <w:b/>
          <w:bCs/>
          <w:rtl w:val="0"/>
        </w:rPr>
        <w:br w:type="textWrapping"/>
      </w:r>
      <w:r>
        <w:rPr>
          <w:rtl w:val="0"/>
        </w:rPr>
        <w:t>Этапы, FAQ, гарантии процесса.</w:t>
      </w:r>
    </w:p>
    <w:p w14:paraId="0000046B">
      <w:pPr>
        <w:numPr>
          <w:ilvl w:val="0"/>
          <w:numId w:val="91"/>
        </w:numPr>
        <w:spacing w:before="0" w:after="240"/>
        <w:ind w:left="720" w:hanging="360"/>
      </w:pPr>
      <w:r>
        <w:rPr>
          <w:b/>
          <w:bCs/>
          <w:rtl w:val="0"/>
        </w:rPr>
        <w:t>Простое действие</w:t>
      </w:r>
      <w:r>
        <w:rPr>
          <w:b/>
          <w:bCs/>
          <w:rtl w:val="0"/>
        </w:rPr>
        <w:br w:type="textWrapping"/>
      </w:r>
      <w:r>
        <w:rPr>
          <w:rtl w:val="0"/>
        </w:rPr>
        <w:t>Заявка, Telegram, расчёт стоимости.</w:t>
      </w:r>
    </w:p>
    <w:p w14:paraId="0000046C">
      <w:pPr>
        <w:spacing w:before="240" w:after="240"/>
      </w:pPr>
      <w:r>
        <w:rPr>
          <w:rtl w:val="0"/>
        </w:rPr>
        <w:t>Главная мысль для проектирования:</w:t>
      </w:r>
    </w:p>
    <w:p w14:paraId="0000046D">
      <w:pPr>
        <w:spacing w:before="240" w:after="240"/>
      </w:pPr>
      <w:r>
        <w:rPr>
          <w:rtl w:val="0"/>
        </w:rPr>
        <w:t>Каждый блок должен отвечать на вопрос клиента и приближать его к решению оставить заявку.</w:t>
      </w:r>
    </w:p>
    <w:p w14:paraId="0000046E">
      <w:pPr>
        <w:spacing w:before="240" w:after="240"/>
      </w:pPr>
      <w:r>
        <w:rPr>
          <w:rtl w:val="0"/>
        </w:rPr>
        <w:t>То есть сайт должен быть не “посмотрите, какие сайты я делаю”, а:</w:t>
      </w:r>
    </w:p>
    <w:p w14:paraId="0000046F">
      <w:pPr>
        <w:spacing w:before="240" w:after="240"/>
      </w:pPr>
      <w:r>
        <w:rPr>
          <w:rtl w:val="0"/>
        </w:rPr>
        <w:t>“Вот как я могу помочь вашему бизнесу получить понятный, быстрый и убедительный лендинг — посмотрите примеры, оцените бюджет и оставьте заявку.”</w:t>
      </w:r>
    </w:p>
    <w:p w14:paraId="00000470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98AEDBBC-5AD9-4482-AC13-BE2E7ABAB573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7D31333E-0507-40C3-9638-E35B00EB6B17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3E6F5833-A348-4411-9543-353AB1C1B05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C47C9FE1-A05D-4FB5-A150-D94EFB4D4877}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EF34D64F-56F6-4466-B05B-F8660108600F}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  <w:embedRegular r:id="rId6" w:fontKey="{68EED229-C3C2-4A28-AFC6-B9381875E26A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7" w:fontKey="{6541D6E4-DC29-48B0-8630-D9F3B40EB98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845B5372"/>
    <w:multiLevelType w:val="multilevel"/>
    <w:tmpl w:val="845B537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8461FADE"/>
    <w:multiLevelType w:val="multilevel"/>
    <w:tmpl w:val="8461FAD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8CAEB125"/>
    <w:multiLevelType w:val="multilevel"/>
    <w:tmpl w:val="8CAEB1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91995D4F"/>
    <w:multiLevelType w:val="multilevel"/>
    <w:tmpl w:val="91995D4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91B69C97"/>
    <w:multiLevelType w:val="multilevel"/>
    <w:tmpl w:val="91B69C9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9288B902"/>
    <w:multiLevelType w:val="multilevel"/>
    <w:tmpl w:val="9288B90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9377BC45"/>
    <w:multiLevelType w:val="multilevel"/>
    <w:tmpl w:val="9377BC4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9ACF65A0"/>
    <w:multiLevelType w:val="multilevel"/>
    <w:tmpl w:val="9ACF65A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9D5D7490"/>
    <w:multiLevelType w:val="multilevel"/>
    <w:tmpl w:val="9D5D749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A0C93552"/>
    <w:multiLevelType w:val="multilevel"/>
    <w:tmpl w:val="A0C9355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A0F05207"/>
    <w:multiLevelType w:val="multilevel"/>
    <w:tmpl w:val="A0F0520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AAF3F3FA"/>
    <w:multiLevelType w:val="multilevel"/>
    <w:tmpl w:val="AAF3F3F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B0ED9BEA"/>
    <w:multiLevelType w:val="multilevel"/>
    <w:tmpl w:val="B0ED9BE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B0F1ACD9"/>
    <w:multiLevelType w:val="multilevel"/>
    <w:tmpl w:val="B0F1ACD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B23A94A9"/>
    <w:multiLevelType w:val="multilevel"/>
    <w:tmpl w:val="B23A94A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B53F3350"/>
    <w:multiLevelType w:val="multilevel"/>
    <w:tmpl w:val="B53F335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B88D21A8"/>
    <w:multiLevelType w:val="multilevel"/>
    <w:tmpl w:val="B88D21A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B8CEF35B"/>
    <w:multiLevelType w:val="multilevel"/>
    <w:tmpl w:val="B8CEF35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BB64CFA9"/>
    <w:multiLevelType w:val="multilevel"/>
    <w:tmpl w:val="BB64CFA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BDA1395C"/>
    <w:multiLevelType w:val="multilevel"/>
    <w:tmpl w:val="BDA1395C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nsid w:val="BE923771"/>
    <w:multiLevelType w:val="multilevel"/>
    <w:tmpl w:val="BE92377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nsid w:val="C0915F4F"/>
    <w:multiLevelType w:val="multilevel"/>
    <w:tmpl w:val="C0915F4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C4E0D24A"/>
    <w:multiLevelType w:val="multilevel"/>
    <w:tmpl w:val="C4E0D24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nsid w:val="D7D140E4"/>
    <w:multiLevelType w:val="multilevel"/>
    <w:tmpl w:val="D7D140E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nsid w:val="D7F9FE59"/>
    <w:multiLevelType w:val="multilevel"/>
    <w:tmpl w:val="D7F9FE5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nsid w:val="DAD3A854"/>
    <w:multiLevelType w:val="multilevel"/>
    <w:tmpl w:val="DAD3A85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nsid w:val="DCBA6B53"/>
    <w:multiLevelType w:val="multilevel"/>
    <w:tmpl w:val="DCBA6B5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nsid w:val="E093A4B0"/>
    <w:multiLevelType w:val="multilevel"/>
    <w:tmpl w:val="E093A4B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nsid w:val="E504947C"/>
    <w:multiLevelType w:val="multilevel"/>
    <w:tmpl w:val="E504947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nsid w:val="E7B27C5B"/>
    <w:multiLevelType w:val="multilevel"/>
    <w:tmpl w:val="E7B27C5B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nsid w:val="F0E89278"/>
    <w:multiLevelType w:val="multilevel"/>
    <w:tmpl w:val="F0E8927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nsid w:val="F689643B"/>
    <w:multiLevelType w:val="multilevel"/>
    <w:tmpl w:val="F689643B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nsid w:val="F7735DC9"/>
    <w:multiLevelType w:val="multilevel"/>
    <w:tmpl w:val="F7735DC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nsid w:val="FEC2EA36"/>
    <w:multiLevelType w:val="multilevel"/>
    <w:tmpl w:val="FEC2EA3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nsid w:val="03A63A41"/>
    <w:multiLevelType w:val="multilevel"/>
    <w:tmpl w:val="03A63A4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nsid w:val="0709FD3E"/>
    <w:multiLevelType w:val="multilevel"/>
    <w:tmpl w:val="0709FD3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nsid w:val="0CEF100B"/>
    <w:multiLevelType w:val="multilevel"/>
    <w:tmpl w:val="0CEF100B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nsid w:val="0E640482"/>
    <w:multiLevelType w:val="multilevel"/>
    <w:tmpl w:val="0E64048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nsid w:val="0F9F9CCA"/>
    <w:multiLevelType w:val="multilevel"/>
    <w:tmpl w:val="0F9F9CC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nsid w:val="12EADF99"/>
    <w:multiLevelType w:val="multilevel"/>
    <w:tmpl w:val="12EADF9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nsid w:val="18F74015"/>
    <w:multiLevelType w:val="multilevel"/>
    <w:tmpl w:val="18F7401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nsid w:val="1ACDE60F"/>
    <w:multiLevelType w:val="multilevel"/>
    <w:tmpl w:val="1ACDE60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nsid w:val="1BCBBCF0"/>
    <w:multiLevelType w:val="multilevel"/>
    <w:tmpl w:val="1BCBBCF0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nsid w:val="1C257C7B"/>
    <w:multiLevelType w:val="multilevel"/>
    <w:tmpl w:val="1C257C7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nsid w:val="23E97754"/>
    <w:multiLevelType w:val="multilevel"/>
    <w:tmpl w:val="23E9775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nsid w:val="243FCF68"/>
    <w:multiLevelType w:val="multilevel"/>
    <w:tmpl w:val="243FCF6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nsid w:val="2470EC97"/>
    <w:multiLevelType w:val="multilevel"/>
    <w:tmpl w:val="2470EC97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nsid w:val="2F2D79CE"/>
    <w:multiLevelType w:val="multilevel"/>
    <w:tmpl w:val="2F2D79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nsid w:val="30A0AC00"/>
    <w:multiLevelType w:val="multilevel"/>
    <w:tmpl w:val="30A0AC0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nsid w:val="30FC5B15"/>
    <w:multiLevelType w:val="multilevel"/>
    <w:tmpl w:val="30FC5B1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nsid w:val="322D85CA"/>
    <w:multiLevelType w:val="multilevel"/>
    <w:tmpl w:val="322D85C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nsid w:val="32A7AF2D"/>
    <w:multiLevelType w:val="multilevel"/>
    <w:tmpl w:val="32A7AF2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nsid w:val="35E83B33"/>
    <w:multiLevelType w:val="multilevel"/>
    <w:tmpl w:val="35E83B3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nsid w:val="39A0D9AC"/>
    <w:multiLevelType w:val="multilevel"/>
    <w:tmpl w:val="39A0D9A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nsid w:val="3B8127DF"/>
    <w:multiLevelType w:val="multilevel"/>
    <w:tmpl w:val="3B8127D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nsid w:val="40B249F9"/>
    <w:multiLevelType w:val="multilevel"/>
    <w:tmpl w:val="40B249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nsid w:val="46A08BB8"/>
    <w:multiLevelType w:val="multilevel"/>
    <w:tmpl w:val="46A08BB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nsid w:val="4C3D7A74"/>
    <w:multiLevelType w:val="multilevel"/>
    <w:tmpl w:val="4C3D7A7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nsid w:val="4D94DA66"/>
    <w:multiLevelType w:val="multilevel"/>
    <w:tmpl w:val="4D94DA6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nsid w:val="58765686"/>
    <w:multiLevelType w:val="multilevel"/>
    <w:tmpl w:val="5876568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nsid w:val="59EEFD2A"/>
    <w:multiLevelType w:val="multilevel"/>
    <w:tmpl w:val="59EEFD2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nsid w:val="5E29AB5A"/>
    <w:multiLevelType w:val="multilevel"/>
    <w:tmpl w:val="5E29AB5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nsid w:val="5FFFB1A7"/>
    <w:multiLevelType w:val="multilevel"/>
    <w:tmpl w:val="5FFFB1A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nsid w:val="60382F6E"/>
    <w:multiLevelType w:val="multilevel"/>
    <w:tmpl w:val="60382F6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nsid w:val="629F7852"/>
    <w:multiLevelType w:val="multilevel"/>
    <w:tmpl w:val="629F785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nsid w:val="65CD0074"/>
    <w:multiLevelType w:val="multilevel"/>
    <w:tmpl w:val="65CD007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nsid w:val="700FDCEF"/>
    <w:multiLevelType w:val="multilevel"/>
    <w:tmpl w:val="700FDC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nsid w:val="74C28B35"/>
    <w:multiLevelType w:val="multilevel"/>
    <w:tmpl w:val="74C28B3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nsid w:val="77633216"/>
    <w:multiLevelType w:val="multilevel"/>
    <w:tmpl w:val="77633216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nsid w:val="77ECEA79"/>
    <w:multiLevelType w:val="multilevel"/>
    <w:tmpl w:val="77ECEA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nsid w:val="79AA4FA4"/>
    <w:multiLevelType w:val="multilevel"/>
    <w:tmpl w:val="79AA4FA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nsid w:val="7C246926"/>
    <w:multiLevelType w:val="multilevel"/>
    <w:tmpl w:val="7C2469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nsid w:val="7DEC2089"/>
    <w:multiLevelType w:val="multilevel"/>
    <w:tmpl w:val="7DEC208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2"/>
  </w:num>
  <w:num w:numId="2">
    <w:abstractNumId w:val="29"/>
  </w:num>
  <w:num w:numId="3">
    <w:abstractNumId w:val="75"/>
  </w:num>
  <w:num w:numId="4">
    <w:abstractNumId w:val="25"/>
  </w:num>
  <w:num w:numId="5">
    <w:abstractNumId w:val="19"/>
  </w:num>
  <w:num w:numId="6">
    <w:abstractNumId w:val="45"/>
  </w:num>
  <w:num w:numId="7">
    <w:abstractNumId w:val="58"/>
  </w:num>
  <w:num w:numId="8">
    <w:abstractNumId w:val="84"/>
  </w:num>
  <w:num w:numId="9">
    <w:abstractNumId w:val="43"/>
  </w:num>
  <w:num w:numId="10">
    <w:abstractNumId w:val="6"/>
  </w:num>
  <w:num w:numId="11">
    <w:abstractNumId w:val="59"/>
  </w:num>
  <w:num w:numId="12">
    <w:abstractNumId w:val="77"/>
  </w:num>
  <w:num w:numId="13">
    <w:abstractNumId w:val="28"/>
  </w:num>
  <w:num w:numId="14">
    <w:abstractNumId w:val="72"/>
  </w:num>
  <w:num w:numId="15">
    <w:abstractNumId w:val="38"/>
  </w:num>
  <w:num w:numId="16">
    <w:abstractNumId w:val="57"/>
  </w:num>
  <w:num w:numId="17">
    <w:abstractNumId w:val="33"/>
  </w:num>
  <w:num w:numId="18">
    <w:abstractNumId w:val="31"/>
  </w:num>
  <w:num w:numId="19">
    <w:abstractNumId w:val="10"/>
  </w:num>
  <w:num w:numId="20">
    <w:abstractNumId w:val="70"/>
  </w:num>
  <w:num w:numId="21">
    <w:abstractNumId w:val="80"/>
  </w:num>
  <w:num w:numId="22">
    <w:abstractNumId w:val="48"/>
  </w:num>
  <w:num w:numId="23">
    <w:abstractNumId w:val="69"/>
  </w:num>
  <w:num w:numId="24">
    <w:abstractNumId w:val="16"/>
  </w:num>
  <w:num w:numId="25">
    <w:abstractNumId w:val="89"/>
  </w:num>
  <w:num w:numId="26">
    <w:abstractNumId w:val="87"/>
  </w:num>
  <w:num w:numId="27">
    <w:abstractNumId w:val="24"/>
  </w:num>
  <w:num w:numId="28">
    <w:abstractNumId w:val="81"/>
  </w:num>
  <w:num w:numId="29">
    <w:abstractNumId w:val="7"/>
  </w:num>
  <w:num w:numId="30">
    <w:abstractNumId w:val="66"/>
  </w:num>
  <w:num w:numId="31">
    <w:abstractNumId w:val="2"/>
  </w:num>
  <w:num w:numId="32">
    <w:abstractNumId w:val="74"/>
  </w:num>
  <w:num w:numId="33">
    <w:abstractNumId w:val="90"/>
  </w:num>
  <w:num w:numId="34">
    <w:abstractNumId w:val="0"/>
  </w:num>
  <w:num w:numId="35">
    <w:abstractNumId w:val="56"/>
  </w:num>
  <w:num w:numId="36">
    <w:abstractNumId w:val="73"/>
  </w:num>
  <w:num w:numId="37">
    <w:abstractNumId w:val="40"/>
  </w:num>
  <w:num w:numId="38">
    <w:abstractNumId w:val="34"/>
  </w:num>
  <w:num w:numId="39">
    <w:abstractNumId w:val="62"/>
  </w:num>
  <w:num w:numId="40">
    <w:abstractNumId w:val="88"/>
  </w:num>
  <w:num w:numId="41">
    <w:abstractNumId w:val="22"/>
  </w:num>
  <w:num w:numId="42">
    <w:abstractNumId w:val="4"/>
  </w:num>
  <w:num w:numId="43">
    <w:abstractNumId w:val="21"/>
  </w:num>
  <w:num w:numId="44">
    <w:abstractNumId w:val="78"/>
  </w:num>
  <w:num w:numId="45">
    <w:abstractNumId w:val="1"/>
  </w:num>
  <w:num w:numId="46">
    <w:abstractNumId w:val="52"/>
  </w:num>
  <w:num w:numId="47">
    <w:abstractNumId w:val="3"/>
  </w:num>
  <w:num w:numId="48">
    <w:abstractNumId w:val="79"/>
  </w:num>
  <w:num w:numId="49">
    <w:abstractNumId w:val="85"/>
  </w:num>
  <w:num w:numId="50">
    <w:abstractNumId w:val="71"/>
  </w:num>
  <w:num w:numId="51">
    <w:abstractNumId w:val="63"/>
  </w:num>
  <w:num w:numId="52">
    <w:abstractNumId w:val="82"/>
  </w:num>
  <w:num w:numId="53">
    <w:abstractNumId w:val="46"/>
  </w:num>
  <w:num w:numId="54">
    <w:abstractNumId w:val="47"/>
  </w:num>
  <w:num w:numId="55">
    <w:abstractNumId w:val="30"/>
  </w:num>
  <w:num w:numId="56">
    <w:abstractNumId w:val="64"/>
  </w:num>
  <w:num w:numId="57">
    <w:abstractNumId w:val="54"/>
  </w:num>
  <w:num w:numId="58">
    <w:abstractNumId w:val="37"/>
  </w:num>
  <w:num w:numId="59">
    <w:abstractNumId w:val="55"/>
  </w:num>
  <w:num w:numId="60">
    <w:abstractNumId w:val="18"/>
  </w:num>
  <w:num w:numId="61">
    <w:abstractNumId w:val="68"/>
  </w:num>
  <w:num w:numId="62">
    <w:abstractNumId w:val="49"/>
  </w:num>
  <w:num w:numId="63">
    <w:abstractNumId w:val="65"/>
  </w:num>
  <w:num w:numId="64">
    <w:abstractNumId w:val="44"/>
  </w:num>
  <w:num w:numId="65">
    <w:abstractNumId w:val="26"/>
  </w:num>
  <w:num w:numId="66">
    <w:abstractNumId w:val="50"/>
  </w:num>
  <w:num w:numId="67">
    <w:abstractNumId w:val="17"/>
  </w:num>
  <w:num w:numId="68">
    <w:abstractNumId w:val="67"/>
  </w:num>
  <w:num w:numId="69">
    <w:abstractNumId w:val="13"/>
  </w:num>
  <w:num w:numId="70">
    <w:abstractNumId w:val="39"/>
  </w:num>
  <w:num w:numId="71">
    <w:abstractNumId w:val="61"/>
  </w:num>
  <w:num w:numId="72">
    <w:abstractNumId w:val="41"/>
  </w:num>
  <w:num w:numId="73">
    <w:abstractNumId w:val="51"/>
  </w:num>
  <w:num w:numId="74">
    <w:abstractNumId w:val="83"/>
  </w:num>
  <w:num w:numId="75">
    <w:abstractNumId w:val="35"/>
  </w:num>
  <w:num w:numId="76">
    <w:abstractNumId w:val="27"/>
  </w:num>
  <w:num w:numId="77">
    <w:abstractNumId w:val="12"/>
  </w:num>
  <w:num w:numId="78">
    <w:abstractNumId w:val="86"/>
  </w:num>
  <w:num w:numId="79">
    <w:abstractNumId w:val="32"/>
  </w:num>
  <w:num w:numId="80">
    <w:abstractNumId w:val="20"/>
  </w:num>
  <w:num w:numId="81">
    <w:abstractNumId w:val="60"/>
  </w:num>
  <w:num w:numId="82">
    <w:abstractNumId w:val="36"/>
  </w:num>
  <w:num w:numId="83">
    <w:abstractNumId w:val="9"/>
  </w:num>
  <w:num w:numId="84">
    <w:abstractNumId w:val="76"/>
  </w:num>
  <w:num w:numId="85">
    <w:abstractNumId w:val="23"/>
  </w:num>
  <w:num w:numId="86">
    <w:abstractNumId w:val="15"/>
  </w:num>
  <w:num w:numId="87">
    <w:abstractNumId w:val="8"/>
  </w:num>
  <w:num w:numId="88">
    <w:abstractNumId w:val="11"/>
  </w:num>
  <w:num w:numId="89">
    <w:abstractNumId w:val="14"/>
  </w:num>
  <w:num w:numId="90">
    <w:abstractNumId w:val="5"/>
  </w:num>
  <w:num w:numId="91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F9B45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44</Pages>
  <Words>1198</Words>
  <Characters>7839</Characters>
  <TotalTime>0</TotalTime>
  <ScaleCrop>false</ScaleCrop>
  <LinksUpToDate>false</LinksUpToDate>
  <CharactersWithSpaces>8828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2026-06-12T15:45:00Z</dcterms:created>
  <dc:creator>admin</dc:creator>
  <cp:lastModifiedBy>UNI MEN</cp:lastModifiedBy>
  <dcterms:modified xsi:type="dcterms:W3CDTF">2026-06-12T15:45:11Z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eyJoZGlkIjoiNzEwYzQ0MzU2OTM4ZTc5ODg0NGIwNDNkMmJmNDViY2IiLCJ1c2VySWQiOiI4NDIxMDk0OTk5MjQifQ==</vt:lpwstr>
  </property>
  <property fmtid="{D5CDD505-2E9C-101B-9397-08002B2CF9AE}" pid="3" name="KSOProductBuildVer">
    <vt:lpwstr>1049-12.1.0.26880</vt:lpwstr>
  </property>
  <property fmtid="{D5CDD505-2E9C-101B-9397-08002B2CF9AE}" pid="4" name="ICV">
    <vt:lpwstr>F61C253BC01344548B012710F27E931B_12</vt:lpwstr>
  </property>
</Properties>
</file>